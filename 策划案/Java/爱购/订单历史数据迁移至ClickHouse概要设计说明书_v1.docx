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82A6" w14:textId="77777777" w:rsidR="003940E4" w:rsidRDefault="003940E4">
      <w:pPr>
        <w:rPr>
          <w:rFonts w:cs="方正仿宋_GB2312" w:hint="eastAsia"/>
        </w:rPr>
      </w:pPr>
    </w:p>
    <w:p w14:paraId="6891CA8E" w14:textId="77777777" w:rsidR="003940E4" w:rsidRDefault="003940E4">
      <w:pPr>
        <w:rPr>
          <w:rFonts w:cs="方正仿宋_GB2312" w:hint="eastAsia"/>
        </w:rPr>
      </w:pPr>
    </w:p>
    <w:p w14:paraId="3C14A8E4" w14:textId="77777777" w:rsidR="003940E4" w:rsidRDefault="003940E4">
      <w:pPr>
        <w:rPr>
          <w:rFonts w:cs="方正仿宋_GB2312" w:hint="eastAsia"/>
        </w:rPr>
      </w:pPr>
    </w:p>
    <w:p w14:paraId="7FA00911" w14:textId="77777777" w:rsidR="003940E4" w:rsidRDefault="003940E4">
      <w:pPr>
        <w:rPr>
          <w:rFonts w:cs="方正仿宋_GB2312" w:hint="eastAsia"/>
        </w:rPr>
      </w:pPr>
    </w:p>
    <w:p w14:paraId="3988D400" w14:textId="77777777" w:rsidR="003940E4" w:rsidRDefault="003940E4">
      <w:pPr>
        <w:rPr>
          <w:rFonts w:cs="方正仿宋_GB2312" w:hint="eastAsia"/>
        </w:rPr>
      </w:pPr>
    </w:p>
    <w:p w14:paraId="5139E388" w14:textId="77777777" w:rsidR="003940E4" w:rsidRDefault="003940E4">
      <w:pPr>
        <w:rPr>
          <w:rFonts w:cs="方正仿宋_GB2312" w:hint="eastAsia"/>
        </w:rPr>
      </w:pPr>
    </w:p>
    <w:p w14:paraId="34DAC8F3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sz w:val="44"/>
          <w:lang w:eastAsia="zh-CN"/>
        </w:rPr>
        <w:t>订单历史数据迁移至</w:t>
      </w:r>
      <w:proofErr w:type="spellStart"/>
      <w:r>
        <w:rPr>
          <w:rFonts w:cs="方正仿宋_GB2312" w:hint="eastAsia"/>
          <w:b/>
          <w:sz w:val="44"/>
          <w:lang w:eastAsia="zh-CN"/>
        </w:rPr>
        <w:t>ClickHouse</w:t>
      </w:r>
      <w:proofErr w:type="spellEnd"/>
      <w:r>
        <w:rPr>
          <w:rFonts w:cs="方正仿宋_GB2312" w:hint="eastAsia"/>
          <w:b/>
          <w:sz w:val="44"/>
          <w:lang w:eastAsia="zh-CN"/>
        </w:rPr>
        <w:br/>
        <w:t>概要设计说明书</w:t>
      </w:r>
    </w:p>
    <w:p w14:paraId="485BE55F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中移在线新一代客服系统   订单中心</w:t>
      </w:r>
    </w:p>
    <w:p w14:paraId="087B5837" w14:textId="77777777" w:rsidR="003940E4" w:rsidRDefault="003940E4">
      <w:pPr>
        <w:rPr>
          <w:rFonts w:cs="方正仿宋_GB2312" w:hint="eastAsia"/>
          <w:lang w:eastAsia="zh-CN"/>
        </w:rPr>
      </w:pPr>
    </w:p>
    <w:p w14:paraId="7EF3DC44" w14:textId="77777777" w:rsidR="003940E4" w:rsidRDefault="003940E4">
      <w:pPr>
        <w:rPr>
          <w:rFonts w:cs="方正仿宋_GB2312" w:hint="eastAsia"/>
          <w:lang w:eastAsia="zh-CN"/>
        </w:rPr>
      </w:pPr>
    </w:p>
    <w:p w14:paraId="6C5615EF" w14:textId="77777777" w:rsidR="003940E4" w:rsidRDefault="003940E4">
      <w:pPr>
        <w:rPr>
          <w:rFonts w:cs="方正仿宋_GB2312" w:hint="eastAsia"/>
          <w:lang w:eastAsia="zh-CN"/>
        </w:rPr>
      </w:pPr>
    </w:p>
    <w:p w14:paraId="3D946E21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sz w:val="28"/>
          <w:lang w:eastAsia="zh-CN"/>
        </w:rPr>
        <w:t xml:space="preserve">——基于 </w:t>
      </w:r>
      <w:proofErr w:type="spellStart"/>
      <w:r>
        <w:rPr>
          <w:rFonts w:cs="方正仿宋_GB2312" w:hint="eastAsia"/>
          <w:sz w:val="28"/>
          <w:lang w:eastAsia="zh-CN"/>
        </w:rPr>
        <w:t>xxl</w:t>
      </w:r>
      <w:proofErr w:type="spellEnd"/>
      <w:r>
        <w:rPr>
          <w:rFonts w:cs="方正仿宋_GB2312" w:hint="eastAsia"/>
          <w:sz w:val="28"/>
          <w:lang w:eastAsia="zh-CN"/>
        </w:rPr>
        <w:t>-job 的灰度环境夜间批量迁移方案</w:t>
      </w:r>
    </w:p>
    <w:p w14:paraId="0251CF05" w14:textId="77777777" w:rsidR="003940E4" w:rsidRDefault="003940E4">
      <w:pPr>
        <w:rPr>
          <w:rFonts w:cs="方正仿宋_GB2312" w:hint="eastAsia"/>
          <w:lang w:eastAsia="zh-CN"/>
        </w:rPr>
      </w:pPr>
    </w:p>
    <w:p w14:paraId="177F9CEE" w14:textId="77777777" w:rsidR="003940E4" w:rsidRDefault="003940E4">
      <w:pPr>
        <w:rPr>
          <w:rFonts w:cs="方正仿宋_GB2312" w:hint="eastAsia"/>
          <w:lang w:eastAsia="zh-CN"/>
        </w:rPr>
      </w:pPr>
    </w:p>
    <w:p w14:paraId="15B40D17" w14:textId="77777777" w:rsidR="003940E4" w:rsidRDefault="003940E4">
      <w:pPr>
        <w:rPr>
          <w:rFonts w:cs="方正仿宋_GB2312" w:hint="eastAsia"/>
          <w:lang w:eastAsia="zh-CN"/>
        </w:rPr>
      </w:pPr>
    </w:p>
    <w:p w14:paraId="3766DF6E" w14:textId="77777777" w:rsidR="003940E4" w:rsidRDefault="003940E4">
      <w:pPr>
        <w:rPr>
          <w:rFonts w:cs="方正仿宋_GB2312" w:hint="eastAsia"/>
          <w:lang w:eastAsia="zh-CN"/>
        </w:rPr>
      </w:pPr>
    </w:p>
    <w:p w14:paraId="00966205" w14:textId="77777777" w:rsidR="003940E4" w:rsidRDefault="003940E4">
      <w:pPr>
        <w:rPr>
          <w:rFonts w:cs="方正仿宋_GB2312" w:hint="eastAsia"/>
          <w:lang w:eastAsia="zh-CN"/>
        </w:rPr>
      </w:pPr>
    </w:p>
    <w:p w14:paraId="243B123D" w14:textId="77777777" w:rsidR="003940E4" w:rsidRDefault="003940E4">
      <w:pPr>
        <w:rPr>
          <w:rFonts w:cs="方正仿宋_GB2312" w:hint="eastAsia"/>
          <w:lang w:eastAsia="zh-CN"/>
        </w:rPr>
      </w:pPr>
    </w:p>
    <w:p w14:paraId="09377F63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文档版本：V1.0</w:t>
      </w:r>
    </w:p>
    <w:p w14:paraId="311EB40C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编制日期：2026年8月</w:t>
      </w:r>
    </w:p>
    <w:p w14:paraId="01EDFF9A" w14:textId="77777777" w:rsidR="003940E4" w:rsidRDefault="00000000">
      <w:pPr>
        <w:spacing w:before="80" w:after="80" w:line="440" w:lineRule="exact"/>
        <w:jc w:val="center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编制部门：基础能力中心</w:t>
      </w:r>
    </w:p>
    <w:p w14:paraId="22735A80" w14:textId="77777777" w:rsidR="003940E4" w:rsidRDefault="00000000">
      <w:pPr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br w:type="page"/>
      </w:r>
    </w:p>
    <w:p w14:paraId="3E63AE64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lastRenderedPageBreak/>
        <w:t>一、需求说明</w:t>
      </w:r>
    </w:p>
    <w:p w14:paraId="112608E9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1.1 原始背景</w:t>
      </w:r>
    </w:p>
    <w:p w14:paraId="7B3094E1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订单中心当前 MySQL 数据库存储已严重告警。订单中心采用 45 套数据库分库、每月按 </w:t>
      </w:r>
      <w:proofErr w:type="spellStart"/>
      <w:r>
        <w:rPr>
          <w:rFonts w:cs="方正仿宋_GB2312" w:hint="eastAsia"/>
          <w:lang w:eastAsia="zh-CN"/>
        </w:rPr>
        <w:t>pn</w:t>
      </w:r>
      <w:proofErr w:type="spellEnd"/>
      <w:r>
        <w:rPr>
          <w:rFonts w:cs="方正仿宋_GB2312" w:hint="eastAsia"/>
          <w:lang w:eastAsia="zh-CN"/>
        </w:rPr>
        <w:t>（逻辑分表标识，char(6)，由</w:t>
      </w:r>
      <w:proofErr w:type="gramStart"/>
      <w:r>
        <w:rPr>
          <w:rFonts w:cs="方正仿宋_GB2312" w:hint="eastAsia"/>
          <w:lang w:eastAsia="zh-CN"/>
        </w:rPr>
        <w:t>手机号哈希</w:t>
      </w:r>
      <w:proofErr w:type="gramEnd"/>
      <w:r>
        <w:rPr>
          <w:rFonts w:cs="方正仿宋_GB2312" w:hint="eastAsia"/>
          <w:lang w:eastAsia="zh-CN"/>
        </w:rPr>
        <w:t xml:space="preserve">两位 + 年月四位组成）自动生成两张新分表的架构，自 2024 年 4 月上线至今已运行约 27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月，累计约 45×27×2=2,430 张分表，单日写入 2,100 万行，36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>月存储周期预估总存储量约 231TB。为释放 MySQL 存储空间、降低</w:t>
      </w:r>
      <w:proofErr w:type="gramStart"/>
      <w:r>
        <w:rPr>
          <w:rFonts w:cs="方正仿宋_GB2312" w:hint="eastAsia"/>
          <w:lang w:eastAsia="zh-CN"/>
        </w:rPr>
        <w:t>冷数据</w:t>
      </w:r>
      <w:proofErr w:type="gramEnd"/>
      <w:r>
        <w:rPr>
          <w:rFonts w:cs="方正仿宋_GB2312" w:hint="eastAsia"/>
          <w:lang w:eastAsia="zh-CN"/>
        </w:rPr>
        <w:t xml:space="preserve">对生产库的容量与性能压力，需将超过 1 年的历史分表数据迁移至 </w:t>
      </w:r>
      <w:proofErr w:type="spellStart"/>
      <w:r>
        <w:rPr>
          <w:rFonts w:cs="方正仿宋_GB2312" w:hint="eastAsia"/>
          <w:lang w:eastAsia="zh-CN"/>
        </w:rPr>
        <w:t>ClickHouse</w:t>
      </w:r>
      <w:proofErr w:type="spellEnd"/>
      <w:r>
        <w:rPr>
          <w:rFonts w:cs="方正仿宋_GB2312" w:hint="eastAsia"/>
          <w:lang w:eastAsia="zh-CN"/>
        </w:rPr>
        <w:t>。</w:t>
      </w:r>
    </w:p>
    <w:p w14:paraId="11CC6B76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本设计在前版技术方案《订单历史数据迁移至</w:t>
      </w:r>
      <w:proofErr w:type="spellStart"/>
      <w:r>
        <w:rPr>
          <w:rFonts w:cs="方正仿宋_GB2312" w:hint="eastAsia"/>
          <w:lang w:eastAsia="zh-CN"/>
        </w:rPr>
        <w:t>ClickHouse</w:t>
      </w:r>
      <w:proofErr w:type="spellEnd"/>
      <w:r>
        <w:rPr>
          <w:rFonts w:cs="方正仿宋_GB2312" w:hint="eastAsia"/>
          <w:lang w:eastAsia="zh-CN"/>
        </w:rPr>
        <w:t xml:space="preserve">方案v1.0》基础上细化落地，明确迁移方式由 NGORDER 工程开发实现，采用集成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定时调度、灰度环境夜间批量执行、主订单</w:t>
      </w:r>
      <w:proofErr w:type="gramStart"/>
      <w:r>
        <w:rPr>
          <w:rFonts w:cs="方正仿宋_GB2312" w:hint="eastAsia"/>
          <w:lang w:eastAsia="zh-CN"/>
        </w:rPr>
        <w:t>维度整表</w:t>
      </w:r>
      <w:proofErr w:type="gramEnd"/>
      <w:r>
        <w:rPr>
          <w:rFonts w:cs="方正仿宋_GB2312" w:hint="eastAsia"/>
          <w:lang w:eastAsia="zh-CN"/>
        </w:rPr>
        <w:t>迁移、断点续</w:t>
      </w:r>
      <w:proofErr w:type="gramStart"/>
      <w:r>
        <w:rPr>
          <w:rFonts w:cs="方正仿宋_GB2312" w:hint="eastAsia"/>
          <w:lang w:eastAsia="zh-CN"/>
        </w:rPr>
        <w:t>传保障</w:t>
      </w:r>
      <w:proofErr w:type="gramEnd"/>
      <w:r>
        <w:rPr>
          <w:rFonts w:cs="方正仿宋_GB2312" w:hint="eastAsia"/>
          <w:lang w:eastAsia="zh-CN"/>
        </w:rPr>
        <w:t>的完整实施路径。</w:t>
      </w:r>
    </w:p>
    <w:p w14:paraId="6A433ABF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1.2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需求分析结果</w:t>
      </w:r>
      <w:proofErr w:type="spellEnd"/>
    </w:p>
    <w:p w14:paraId="3031AA06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迁移开发主体：由 NGORDER 工程开发迁移能力，不依赖外部实时流平台；</w:t>
      </w:r>
    </w:p>
    <w:p w14:paraId="7C546C96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调度方式：集成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定时调度，迁移任务以 Job 形式注册，支持手动触发与定时触发；</w:t>
      </w:r>
    </w:p>
    <w:p w14:paraId="4DD6B07A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迁移入参：Job 执行时传入分库编号、年月、</w:t>
      </w:r>
      <w:r w:rsidRPr="00C41286">
        <w:rPr>
          <w:rFonts w:cs="方正仿宋_GB2312" w:hint="eastAsia"/>
          <w:highlight w:val="yellow"/>
          <w:lang w:eastAsia="zh-CN"/>
        </w:rPr>
        <w:t>并发批次</w:t>
      </w:r>
      <w:commentRangeStart w:id="0"/>
      <w:r>
        <w:rPr>
          <w:rFonts w:cs="方正仿宋_GB2312" w:hint="eastAsia"/>
          <w:lang w:eastAsia="zh-CN"/>
        </w:rPr>
        <w:t>三</w:t>
      </w:r>
      <w:commentRangeEnd w:id="0"/>
      <w:r w:rsidR="00C41286">
        <w:rPr>
          <w:rStyle w:val="aff4"/>
        </w:rPr>
        <w:commentReference w:id="0"/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>参数，实现精细化的分批控制；</w:t>
      </w:r>
    </w:p>
    <w:p w14:paraId="403D0712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迁移维度：以主订单表为</w:t>
      </w:r>
      <w:proofErr w:type="gramStart"/>
      <w:r>
        <w:rPr>
          <w:rFonts w:cs="方正仿宋_GB2312" w:hint="eastAsia"/>
          <w:lang w:eastAsia="zh-CN"/>
        </w:rPr>
        <w:t>迁移主维度</w:t>
      </w:r>
      <w:proofErr w:type="gramEnd"/>
      <w:r>
        <w:rPr>
          <w:rFonts w:cs="方正仿宋_GB2312" w:hint="eastAsia"/>
          <w:lang w:eastAsia="zh-CN"/>
        </w:rPr>
        <w:t xml:space="preserve">，由主订单表关联其余 17 张表查询数据，拼装为 CK </w:t>
      </w:r>
      <w:proofErr w:type="gramStart"/>
      <w:r>
        <w:rPr>
          <w:rFonts w:cs="方正仿宋_GB2312" w:hint="eastAsia"/>
          <w:lang w:eastAsia="zh-CN"/>
        </w:rPr>
        <w:t>大宽表记录</w:t>
      </w:r>
      <w:proofErr w:type="gramEnd"/>
      <w:r>
        <w:rPr>
          <w:rFonts w:cs="方正仿宋_GB2312" w:hint="eastAsia"/>
          <w:lang w:eastAsia="zh-CN"/>
        </w:rPr>
        <w:t>，保证数据完整性；</w:t>
      </w:r>
    </w:p>
    <w:p w14:paraId="004513B6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断点续传：在主订单表新增迁移标识字段（0-待迁移、1-迁移中、2-迁移完成、3-迁移失败），任务中断后可从中断点继续；</w:t>
      </w:r>
    </w:p>
    <w:p w14:paraId="7511DC3F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执行约束：整体迁移仅在灰度环境执行，且仅允许夜间（23:00-次日 5:00）低峰期运行，避免影响生产应用；</w:t>
      </w:r>
    </w:p>
    <w:p w14:paraId="493B4065" w14:textId="77777777" w:rsidR="003940E4" w:rsidRDefault="00000000">
      <w:pPr>
        <w:numPr>
          <w:ilvl w:val="0"/>
          <w:numId w:val="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数据库保护：迁移过程严格控制并发、限流与批次间隔，确保不会因迁移导致数据库</w:t>
      </w:r>
      <w:proofErr w:type="gramStart"/>
      <w:r>
        <w:rPr>
          <w:rFonts w:cs="方正仿宋_GB2312" w:hint="eastAsia"/>
          <w:lang w:eastAsia="zh-CN"/>
        </w:rPr>
        <w:t>被跑挂</w:t>
      </w:r>
      <w:proofErr w:type="gramEnd"/>
      <w:r>
        <w:rPr>
          <w:rFonts w:cs="方正仿宋_GB2312" w:hint="eastAsia"/>
          <w:lang w:eastAsia="zh-CN"/>
        </w:rPr>
        <w:t>。</w:t>
      </w:r>
    </w:p>
    <w:p w14:paraId="01222CF3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1.3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业务使用方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8"/>
      </w:tblGrid>
      <w:tr w:rsidR="003940E4" w14:paraId="071290A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172319F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角色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A8726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使用方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398B95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使用场景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ACB11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关键模块</w:t>
            </w:r>
            <w:proofErr w:type="spellEnd"/>
          </w:p>
        </w:tc>
      </w:tr>
      <w:tr w:rsidR="003940E4" w14:paraId="14CD1ED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44339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运维人员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7B979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订单中心运维团队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3928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触发/监控迁移任务、查看迁移进度、处理迁移失败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C9765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-job 调度台、迁移任务记录表</w:t>
            </w:r>
          </w:p>
        </w:tc>
      </w:tr>
      <w:tr w:rsidR="003940E4" w14:paraId="7490A09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255CB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研发人员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6302A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NGORDER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开发团队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693AD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开发维护迁移任务、排查迁移异常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02840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JobHandler、CK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大宽表</w:t>
            </w:r>
            <w:proofErr w:type="spellEnd"/>
          </w:p>
        </w:tc>
      </w:tr>
      <w:tr w:rsidR="003940E4" w14:paraId="35A91B5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6CBD3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lastRenderedPageBreak/>
              <w:t>运营人员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36EB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订单中心运营团队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DA97C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历史订单检索、对账、审计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FD837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历史订单查询</w:t>
            </w:r>
            <w:proofErr w:type="spellEnd"/>
          </w:p>
        </w:tc>
      </w:tr>
    </w:tbl>
    <w:p w14:paraId="338B7BED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1.4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涉及业务系统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9"/>
        <w:gridCol w:w="2406"/>
        <w:gridCol w:w="2406"/>
        <w:gridCol w:w="2407"/>
      </w:tblGrid>
      <w:tr w:rsidR="003940E4" w14:paraId="256FA7F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091E1555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系统名称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251660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系统角色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D83911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改造阶段</w:t>
            </w:r>
            <w:proofErr w:type="spellEnd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/</w:t>
            </w: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影响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1212FF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关联说明</w:t>
            </w:r>
            <w:proofErr w:type="spellEnd"/>
          </w:p>
        </w:tc>
      </w:tr>
      <w:tr w:rsidR="003940E4" w14:paraId="5BF29B1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B74B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NGORDER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工程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095CF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迁移开发主体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0F47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新增迁移模块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EFF0B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集成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xxl-job，开发迁移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JobHandler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与大宽表拼装逻辑</w:t>
            </w:r>
            <w:proofErr w:type="spellEnd"/>
          </w:p>
        </w:tc>
      </w:tr>
      <w:tr w:rsidR="003940E4" w14:paraId="2598E9D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559F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-job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调度中心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C9159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任务调度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4D6EC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新增执行器与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Job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配置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9EF7E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统一调度迁移任务，支持分片广播与手动触发</w:t>
            </w:r>
          </w:p>
        </w:tc>
      </w:tr>
      <w:tr w:rsidR="003940E4" w14:paraId="42A8FE8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502BF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MySQL（45套分库）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4299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数据源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ABF41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主订单表新增迁移标识字段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C03B2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分库编号路由，读只读域名，按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月分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表（_0/_1）</w:t>
            </w:r>
          </w:p>
        </w:tc>
      </w:tr>
      <w:tr w:rsidR="003940E4" w14:paraId="01C2B79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38B0C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ClickHouse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E3475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数据目的地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34CE8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新建大宽表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E365B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洛阳+淮安双中心集群，接收迁移结果</w:t>
            </w:r>
          </w:p>
        </w:tc>
      </w:tr>
      <w:tr w:rsidR="003940E4" w14:paraId="515E99A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09CAB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ShardingSphere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-JDBC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B1899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分库分表路由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F7896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迁移侧绕过分片直连物理库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EBB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迁移按分库+年月精确定位物理分表</w:t>
            </w:r>
          </w:p>
        </w:tc>
      </w:tr>
    </w:tbl>
    <w:p w14:paraId="35394CBF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1.5 改造点及实现原理</w:t>
      </w:r>
    </w:p>
    <w:p w14:paraId="72421440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（一）阶段</w:t>
      </w:r>
      <w:proofErr w:type="gram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一</w:t>
      </w:r>
      <w:proofErr w:type="gram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：迁移基础能力建设</w:t>
      </w:r>
    </w:p>
    <w:p w14:paraId="6C0FC56C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改造点1：</w:t>
      </w:r>
      <w:r>
        <w:rPr>
          <w:rFonts w:cs="方正仿宋_GB2312" w:hint="eastAsia"/>
          <w:lang w:eastAsia="zh-CN"/>
        </w:rPr>
        <w:t xml:space="preserve">主订单表新增迁移标识字段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>（0-待迁移、1-迁移中、2-迁移完成、3-迁移失败），为断点续</w:t>
      </w:r>
      <w:proofErr w:type="gramStart"/>
      <w:r>
        <w:rPr>
          <w:rFonts w:cs="方正仿宋_GB2312" w:hint="eastAsia"/>
          <w:lang w:eastAsia="zh-CN"/>
        </w:rPr>
        <w:t>传提供</w:t>
      </w:r>
      <w:proofErr w:type="gramEnd"/>
      <w:r>
        <w:rPr>
          <w:rFonts w:cs="方正仿宋_GB2312" w:hint="eastAsia"/>
          <w:lang w:eastAsia="zh-CN"/>
        </w:rPr>
        <w:t>状态依据；</w:t>
      </w:r>
    </w:p>
    <w:p w14:paraId="3415A8E9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  <w:b/>
          <w:bCs/>
        </w:rPr>
        <w:t>改造点2：</w:t>
      </w:r>
      <w:r>
        <w:rPr>
          <w:rFonts w:cs="方正仿宋_GB2312" w:hint="eastAsia"/>
        </w:rPr>
        <w:t xml:space="preserve">CK </w:t>
      </w:r>
      <w:proofErr w:type="spellStart"/>
      <w:r>
        <w:rPr>
          <w:rFonts w:cs="方正仿宋_GB2312" w:hint="eastAsia"/>
        </w:rPr>
        <w:t>大宽表建表，采用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ReplacingMergeTree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引擎、按月分区、primary_id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排序，</w:t>
      </w:r>
      <w:proofErr w:type="gramStart"/>
      <w:r>
        <w:rPr>
          <w:rFonts w:cs="方正仿宋_GB2312" w:hint="eastAsia"/>
        </w:rPr>
        <w:t>保证幂等写入与分区裁剪</w:t>
      </w:r>
      <w:proofErr w:type="spellEnd"/>
      <w:r>
        <w:rPr>
          <w:rFonts w:cs="方正仿宋_GB2312" w:hint="eastAsia"/>
        </w:rPr>
        <w:t>；</w:t>
      </w:r>
      <w:proofErr w:type="gramEnd"/>
    </w:p>
    <w:p w14:paraId="3DFDC30B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  <w:b/>
          <w:bCs/>
        </w:rPr>
        <w:t>改造点3：</w:t>
      </w:r>
      <w:r>
        <w:rPr>
          <w:rFonts w:cs="方正仿宋_GB2312" w:hint="eastAsia"/>
        </w:rPr>
        <w:t xml:space="preserve">NGORDER </w:t>
      </w:r>
      <w:proofErr w:type="spellStart"/>
      <w:r>
        <w:rPr>
          <w:rFonts w:cs="方正仿宋_GB2312" w:hint="eastAsia"/>
        </w:rPr>
        <w:t>工程集成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xxl-job，注册执行器与迁移</w:t>
      </w:r>
      <w:proofErr w:type="spellEnd"/>
      <w:r>
        <w:rPr>
          <w:rFonts w:cs="方正仿宋_GB2312" w:hint="eastAsia"/>
        </w:rPr>
        <w:t xml:space="preserve"> </w:t>
      </w:r>
      <w:proofErr w:type="spellStart"/>
      <w:proofErr w:type="gramStart"/>
      <w:r>
        <w:rPr>
          <w:rFonts w:cs="方正仿宋_GB2312" w:hint="eastAsia"/>
        </w:rPr>
        <w:t>JobHandler</w:t>
      </w:r>
      <w:proofErr w:type="spellEnd"/>
      <w:r>
        <w:rPr>
          <w:rFonts w:cs="方正仿宋_GB2312" w:hint="eastAsia"/>
        </w:rPr>
        <w:t>；</w:t>
      </w:r>
      <w:proofErr w:type="gramEnd"/>
    </w:p>
    <w:p w14:paraId="4B305303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改造点4：</w:t>
      </w:r>
      <w:r>
        <w:rPr>
          <w:rFonts w:cs="方正仿宋_GB2312" w:hint="eastAsia"/>
          <w:lang w:eastAsia="zh-CN"/>
        </w:rPr>
        <w:t xml:space="preserve">建立迁移任务记录表 </w:t>
      </w:r>
      <w:proofErr w:type="spellStart"/>
      <w:r>
        <w:rPr>
          <w:rFonts w:cs="方正仿宋_GB2312" w:hint="eastAsia"/>
          <w:lang w:eastAsia="zh-CN"/>
        </w:rPr>
        <w:t>ngorder_migrate_task</w:t>
      </w:r>
      <w:proofErr w:type="spellEnd"/>
      <w:r>
        <w:rPr>
          <w:rFonts w:cs="方正仿宋_GB2312" w:hint="eastAsia"/>
          <w:lang w:eastAsia="zh-CN"/>
        </w:rPr>
        <w:t>（每个分库一张），记录每次迁移的分库、年月、进度、状态、错误信息。</w:t>
      </w:r>
    </w:p>
    <w:p w14:paraId="17ED8803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（二）阶段二：迁移任务开发</w:t>
      </w:r>
    </w:p>
    <w:p w14:paraId="0E87A07A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改造点1：</w:t>
      </w:r>
      <w:r>
        <w:rPr>
          <w:rFonts w:cs="方正仿宋_GB2312" w:hint="eastAsia"/>
          <w:lang w:eastAsia="zh-CN"/>
        </w:rPr>
        <w:t xml:space="preserve">迁移 </w:t>
      </w:r>
      <w:proofErr w:type="spellStart"/>
      <w:r>
        <w:rPr>
          <w:rFonts w:cs="方正仿宋_GB2312" w:hint="eastAsia"/>
          <w:lang w:eastAsia="zh-CN"/>
        </w:rPr>
        <w:t>JobHandler</w:t>
      </w:r>
      <w:proofErr w:type="spellEnd"/>
      <w:r>
        <w:rPr>
          <w:rFonts w:cs="方正仿宋_GB2312" w:hint="eastAsia"/>
          <w:lang w:eastAsia="zh-CN"/>
        </w:rPr>
        <w:t xml:space="preserve"> 实现——入参解析（分库、年月、并发批次）</w:t>
      </w:r>
    </w:p>
    <w:p w14:paraId="04242371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--&gt;灰度/时间窗校验 </w:t>
      </w:r>
    </w:p>
    <w:p w14:paraId="79706596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--&gt;主订单维度分批查询 </w:t>
      </w:r>
    </w:p>
    <w:p w14:paraId="67F62CE4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--&gt;关联查询 17 张表 </w:t>
      </w:r>
    </w:p>
    <w:p w14:paraId="6A251B57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--&gt;拼装 </w:t>
      </w:r>
      <w:proofErr w:type="spellStart"/>
      <w:r>
        <w:rPr>
          <w:rFonts w:cs="方正仿宋_GB2312" w:hint="eastAsia"/>
          <w:lang w:eastAsia="zh-CN"/>
        </w:rPr>
        <w:t>detail_json</w:t>
      </w:r>
      <w:proofErr w:type="spellEnd"/>
      <w:r>
        <w:rPr>
          <w:rFonts w:cs="方正仿宋_GB2312" w:hint="eastAsia"/>
          <w:lang w:eastAsia="zh-CN"/>
        </w:rPr>
        <w:t xml:space="preserve"> </w:t>
      </w:r>
    </w:p>
    <w:p w14:paraId="2C96C3C1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--&gt;批量写入 CK </w:t>
      </w:r>
    </w:p>
    <w:p w14:paraId="2EE09337" w14:textId="77777777" w:rsidR="003940E4" w:rsidRDefault="00000000">
      <w:pPr>
        <w:spacing w:before="80" w:after="80" w:line="440" w:lineRule="exact"/>
        <w:ind w:firstLine="1852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--&gt;更新迁移标识；</w:t>
      </w:r>
    </w:p>
    <w:p w14:paraId="787C5F1F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lastRenderedPageBreak/>
        <w:t>改造点2：</w:t>
      </w:r>
      <w:r>
        <w:rPr>
          <w:rFonts w:cs="方正仿宋_GB2312" w:hint="eastAsia"/>
          <w:lang w:eastAsia="zh-CN"/>
        </w:rPr>
        <w:t>数据库保护机制——读只读域名、独立连接池、限流与批次间隔、并发上限、熔断监控；</w:t>
      </w:r>
    </w:p>
    <w:p w14:paraId="565A26AA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改造点3：</w:t>
      </w:r>
      <w:r>
        <w:rPr>
          <w:rFonts w:cs="方正仿宋_GB2312" w:hint="eastAsia"/>
          <w:lang w:eastAsia="zh-CN"/>
        </w:rPr>
        <w:t>断点续</w:t>
      </w:r>
      <w:proofErr w:type="gramStart"/>
      <w:r>
        <w:rPr>
          <w:rFonts w:cs="方正仿宋_GB2312" w:hint="eastAsia"/>
          <w:lang w:eastAsia="zh-CN"/>
        </w:rPr>
        <w:t>传机制</w:t>
      </w:r>
      <w:proofErr w:type="gramEnd"/>
      <w:r>
        <w:rPr>
          <w:rFonts w:cs="方正仿宋_GB2312" w:hint="eastAsia"/>
          <w:lang w:eastAsia="zh-CN"/>
        </w:rPr>
        <w:t xml:space="preserve">——基于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 状态流转，任务中断后仅处理待迁移（空）与失败（3）的记录。</w:t>
      </w:r>
    </w:p>
    <w:p w14:paraId="5B8A3214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（三）阶段三：迁移执行与校验</w:t>
      </w:r>
    </w:p>
    <w:p w14:paraId="5FB01FCD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改造点1：</w:t>
      </w:r>
      <w:r>
        <w:rPr>
          <w:rFonts w:cs="方正仿宋_GB2312" w:hint="eastAsia"/>
          <w:lang w:eastAsia="zh-CN"/>
        </w:rPr>
        <w:t>灰度环境夜间调度——仅在灰度实例注册执行器，Job 执行时校验时间窗（23:00-5:00）；</w:t>
      </w:r>
    </w:p>
    <w:p w14:paraId="02C0E2F4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改造点2：</w:t>
      </w:r>
      <w:r>
        <w:rPr>
          <w:rFonts w:cs="方正仿宋_GB2312" w:hint="eastAsia"/>
          <w:lang w:eastAsia="zh-CN"/>
        </w:rPr>
        <w:t>迁移结果校验——按分库+年月对比 MySQL 与 CK 行数，</w:t>
      </w:r>
      <w:commentRangeStart w:id="1"/>
      <w:r>
        <w:rPr>
          <w:rFonts w:cs="方正仿宋_GB2312" w:hint="eastAsia"/>
          <w:lang w:eastAsia="zh-CN"/>
        </w:rPr>
        <w:t xml:space="preserve">抽样 MD5 校验 </w:t>
      </w:r>
      <w:proofErr w:type="spellStart"/>
      <w:r>
        <w:rPr>
          <w:rFonts w:cs="方正仿宋_GB2312" w:hint="eastAsia"/>
          <w:lang w:eastAsia="zh-CN"/>
        </w:rPr>
        <w:t>primary_id</w:t>
      </w:r>
      <w:commentRangeEnd w:id="1"/>
      <w:proofErr w:type="spellEnd"/>
      <w:r w:rsidR="001375D5">
        <w:rPr>
          <w:rStyle w:val="aff4"/>
        </w:rPr>
        <w:commentReference w:id="1"/>
      </w:r>
      <w:r>
        <w:rPr>
          <w:rFonts w:cs="方正仿宋_GB2312" w:hint="eastAsia"/>
          <w:lang w:eastAsia="zh-CN"/>
        </w:rPr>
        <w:t>；</w:t>
      </w:r>
    </w:p>
    <w:p w14:paraId="3CCF5833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改造点3：</w:t>
      </w:r>
      <w:r>
        <w:rPr>
          <w:rFonts w:cs="方正仿宋_GB2312" w:hint="eastAsia"/>
          <w:lang w:eastAsia="zh-CN"/>
        </w:rPr>
        <w:t xml:space="preserve">MySQL </w:t>
      </w:r>
      <w:proofErr w:type="gramStart"/>
      <w:r>
        <w:rPr>
          <w:rFonts w:cs="方正仿宋_GB2312" w:hint="eastAsia"/>
          <w:lang w:eastAsia="zh-CN"/>
        </w:rPr>
        <w:t>侧清理</w:t>
      </w:r>
      <w:proofErr w:type="gramEnd"/>
      <w:r>
        <w:rPr>
          <w:rFonts w:cs="方正仿宋_GB2312" w:hint="eastAsia"/>
          <w:lang w:eastAsia="zh-CN"/>
        </w:rPr>
        <w:t>——迁移完成后对已迁移分表执行 提交数据库工单，运维删除标记，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物理删除。</w:t>
      </w:r>
    </w:p>
    <w:p w14:paraId="797760C9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改造点4：</w:t>
      </w:r>
      <w:r>
        <w:rPr>
          <w:rFonts w:cs="方正仿宋_GB2312" w:hint="eastAsia"/>
          <w:lang w:eastAsia="zh-CN"/>
        </w:rPr>
        <w:t>查询降级适配。数据迁移至 CK 后，</w:t>
      </w:r>
      <w:proofErr w:type="spellStart"/>
      <w:r>
        <w:rPr>
          <w:rFonts w:cs="方正仿宋_GB2312" w:hint="eastAsia"/>
          <w:lang w:eastAsia="zh-CN"/>
        </w:rPr>
        <w:t>ngorder</w:t>
      </w:r>
      <w:proofErr w:type="spellEnd"/>
      <w:r>
        <w:rPr>
          <w:rFonts w:cs="方正仿宋_GB2312" w:hint="eastAsia"/>
          <w:lang w:eastAsia="zh-CN"/>
        </w:rPr>
        <w:t xml:space="preserve">/oms 订单查询服务需新增查询路由降级能力：当查询时间范围为一年（自然年，12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月）之前的历史数据时，列表查询由原有 ES 逻辑降级为查询 CK，详情查询由原有 MySQL 逻辑降级为查询 CK；降级后查询字段仅支持 CK </w:t>
      </w:r>
      <w:proofErr w:type="gramStart"/>
      <w:r>
        <w:rPr>
          <w:rFonts w:cs="方正仿宋_GB2312" w:hint="eastAsia"/>
          <w:lang w:eastAsia="zh-CN"/>
        </w:rPr>
        <w:t>大宽表设计</w:t>
      </w:r>
      <w:proofErr w:type="gramEnd"/>
      <w:r>
        <w:rPr>
          <w:rFonts w:cs="方正仿宋_GB2312" w:hint="eastAsia"/>
          <w:lang w:eastAsia="zh-CN"/>
        </w:rPr>
        <w:t xml:space="preserve">字段（16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核心字段 + </w:t>
      </w:r>
      <w:proofErr w:type="spellStart"/>
      <w:r>
        <w:rPr>
          <w:rFonts w:cs="方正仿宋_GB2312" w:hint="eastAsia"/>
          <w:lang w:eastAsia="zh-CN"/>
        </w:rPr>
        <w:t>detail_json</w:t>
      </w:r>
      <w:proofErr w:type="spellEnd"/>
      <w:r>
        <w:rPr>
          <w:rFonts w:cs="方正仿宋_GB2312" w:hint="eastAsia"/>
          <w:lang w:eastAsia="zh-CN"/>
        </w:rPr>
        <w:t>），具体设计见 2.2 章节。</w:t>
      </w:r>
    </w:p>
    <w:p w14:paraId="73C90211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1.6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影响范围及风险点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8"/>
        <w:gridCol w:w="2406"/>
        <w:gridCol w:w="2406"/>
        <w:gridCol w:w="2408"/>
      </w:tblGrid>
      <w:tr w:rsidR="003940E4" w14:paraId="66706AF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01613A8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风险项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0F9D6C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影响范围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16F12F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风险等级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F58D9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缓解措施</w:t>
            </w:r>
            <w:proofErr w:type="spellEnd"/>
          </w:p>
        </w:tc>
      </w:tr>
      <w:tr w:rsidR="003940E4" w14:paraId="481A410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C3632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分表遗漏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BF096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数据完整性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D8D6D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高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B7C55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提供完整分库+年月清单；迁移前校验；任务记录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表逐库逐月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核对</w:t>
            </w:r>
          </w:p>
        </w:tc>
      </w:tr>
      <w:tr w:rsidR="003940E4" w14:paraId="2773081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3E23E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迁移压垮数据库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F3434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生产稳定性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68109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高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26ED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读只读域名、限流、并发上限、熔断监控、仅夜间灰度执行</w:t>
            </w:r>
          </w:p>
        </w:tc>
      </w:tr>
      <w:tr w:rsidR="003940E4" w14:paraId="496B062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0A605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迁移中断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1E47A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迁移进度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B013B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中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1EF0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migrate_flag</w:t>
            </w:r>
            <w:proofErr w:type="spell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 xml:space="preserve"> 断点续传，中断后从待迁移/失败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记录续跑</w:t>
            </w:r>
            <w:proofErr w:type="gramEnd"/>
          </w:p>
        </w:tc>
      </w:tr>
      <w:tr w:rsidR="003940E4" w14:paraId="5955648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D7EB9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detail_json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过大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770A5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查询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IO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D5058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中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40BB1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列表查询不查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detail_json；按月分区裁剪</w:t>
            </w:r>
            <w:proofErr w:type="spellEnd"/>
          </w:p>
        </w:tc>
      </w:tr>
      <w:tr w:rsidR="003940E4" w14:paraId="4E49FE9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FE5CD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写入重复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3D1C9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数据一致性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7DCCC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中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26C46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ReplacingMergeTree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引擎按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primary_id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幂等去重</w:t>
            </w:r>
            <w:proofErr w:type="spellEnd"/>
          </w:p>
        </w:tc>
      </w:tr>
      <w:tr w:rsidR="003940E4" w14:paraId="55B47B9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B87F7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迁移标识字段写入开销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FD8EF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主库压力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62FBD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低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52E7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迁移标识更新走主库但按批批量更新；仅夜间执行</w:t>
            </w:r>
          </w:p>
        </w:tc>
      </w:tr>
    </w:tbl>
    <w:p w14:paraId="07F76E4A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lastRenderedPageBreak/>
        <w:t>二、应用设计</w:t>
      </w:r>
    </w:p>
    <w:p w14:paraId="3A4EB319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2.1 订单历史数据迁移模块（NGORDER）</w:t>
      </w:r>
    </w:p>
    <w:p w14:paraId="783991FB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2.1.1 界面设计</w:t>
      </w:r>
    </w:p>
    <w:p w14:paraId="53A24A76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迁移任务无独立业务界面，复用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 xml:space="preserve">-job 调度中心作为任务管理界面。在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后台配置迁移执行器与 Job，支持：手动触发（</w:t>
      </w:r>
      <w:proofErr w:type="gramStart"/>
      <w:r>
        <w:rPr>
          <w:rFonts w:cs="方正仿宋_GB2312" w:hint="eastAsia"/>
          <w:lang w:eastAsia="zh-CN"/>
        </w:rPr>
        <w:t>传参分库</w:t>
      </w:r>
      <w:proofErr w:type="gramEnd"/>
      <w:r>
        <w:rPr>
          <w:rFonts w:cs="方正仿宋_GB2312" w:hint="eastAsia"/>
          <w:lang w:eastAsia="zh-CN"/>
        </w:rPr>
        <w:t>/年月/并发批次）、定时触发（</w:t>
      </w:r>
      <w:proofErr w:type="spellStart"/>
      <w:r>
        <w:rPr>
          <w:rFonts w:cs="方正仿宋_GB2312" w:hint="eastAsia"/>
          <w:lang w:eastAsia="zh-CN"/>
        </w:rPr>
        <w:t>cron</w:t>
      </w:r>
      <w:proofErr w:type="spellEnd"/>
      <w:r>
        <w:rPr>
          <w:rFonts w:cs="方正仿宋_GB2312" w:hint="eastAsia"/>
          <w:lang w:eastAsia="zh-CN"/>
        </w:rPr>
        <w:t xml:space="preserve"> 表达式）、任务日志查看、执行参数调整。迁移进度与结果通过迁移任务记录表 </w:t>
      </w:r>
      <w:proofErr w:type="spellStart"/>
      <w:r>
        <w:rPr>
          <w:rFonts w:cs="方正仿宋_GB2312" w:hint="eastAsia"/>
          <w:lang w:eastAsia="zh-CN"/>
        </w:rPr>
        <w:t>ngorder_migrate_task</w:t>
      </w:r>
      <w:proofErr w:type="spellEnd"/>
      <w:r>
        <w:rPr>
          <w:rFonts w:cs="方正仿宋_GB2312" w:hint="eastAsia"/>
          <w:lang w:eastAsia="zh-CN"/>
        </w:rPr>
        <w:t xml:space="preserve"> 查询，可后续叠加管理台页面。</w:t>
      </w:r>
    </w:p>
    <w:p w14:paraId="140F6983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2.1.2 前后端设计</w:t>
      </w:r>
    </w:p>
    <w:p w14:paraId="2E4F757F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 xml:space="preserve">迁移模块采用分层架构，由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执行器、迁移核心服务、大</w:t>
      </w:r>
      <w:proofErr w:type="gramStart"/>
      <w:r>
        <w:rPr>
          <w:rFonts w:cs="方正仿宋_GB2312" w:hint="eastAsia"/>
          <w:lang w:eastAsia="zh-CN"/>
        </w:rPr>
        <w:t>宽表拼装</w:t>
      </w:r>
      <w:proofErr w:type="gramEnd"/>
      <w:r>
        <w:rPr>
          <w:rFonts w:cs="方正仿宋_GB2312" w:hint="eastAsia"/>
          <w:lang w:eastAsia="zh-CN"/>
        </w:rPr>
        <w:t>服务、数据库保护组件、断点续传组件五部分构成。</w:t>
      </w:r>
      <w:proofErr w:type="spellStart"/>
      <w:r>
        <w:rPr>
          <w:rFonts w:cs="方正仿宋_GB2312" w:hint="eastAsia"/>
        </w:rPr>
        <w:t>各组件职责单一、边界清晰，统一由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OrderHistoryMigrateJobHandler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调度编排</w:t>
      </w:r>
      <w:proofErr w:type="spellEnd"/>
      <w:r>
        <w:rPr>
          <w:rFonts w:cs="方正仿宋_GB2312" w:hint="eastAsia"/>
        </w:rPr>
        <w:t>。</w:t>
      </w:r>
    </w:p>
    <w:p w14:paraId="395B57BD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工程模块结构：</w:t>
      </w:r>
      <w:r>
        <w:rPr>
          <w:rFonts w:cs="方正仿宋_GB2312" w:hint="eastAsia"/>
        </w:rPr>
        <w:t>迁移能力作为</w:t>
      </w:r>
      <w:proofErr w:type="spellEnd"/>
      <w:r>
        <w:rPr>
          <w:rFonts w:cs="方正仿宋_GB2312" w:hint="eastAsia"/>
        </w:rPr>
        <w:t xml:space="preserve"> NGORDER </w:t>
      </w:r>
      <w:proofErr w:type="spellStart"/>
      <w:r>
        <w:rPr>
          <w:rFonts w:cs="方正仿宋_GB2312" w:hint="eastAsia"/>
        </w:rPr>
        <w:t>工程下的独立迁移子模块（ngorder-migrate）开发，目录结构如下</w:t>
      </w:r>
      <w:proofErr w:type="spellEnd"/>
      <w:r>
        <w:rPr>
          <w:rFonts w:cs="方正仿宋_GB2312" w:hint="eastAsia"/>
        </w:rPr>
        <w:t>。</w:t>
      </w:r>
    </w:p>
    <w:p w14:paraId="0041B5E5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ngorder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-migrate/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├── config/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XxlJobConfig.java 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xxl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-job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执行器配置（AppName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/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地址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/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端口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│   ├── MigrateDataSourceConfig.java   # 迁移专用多数据源（45分库只读 + CK）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└── MigrateThreadPoolConfig.java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迁移线程池（并发批次线程池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├── job/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└── OrderHistoryMigrateJobHandler.java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迁移任务入口（IJobHandler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├── service/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MigrateService.java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迁移核心服务接口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MigrateServiceImpl.java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迁移核心服务实现（主流程编排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│   ├── WideTableAssembler.java        # 大宽表拼装服务（18表关联+detail_json）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└── MigrateCheckService.java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迁移结果校验服务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├── guard/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TimeWindowGuard.java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灰度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/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时间窗校验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DbRateLimiter.java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限流器（令牌桶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└── DbLoadMonitor.java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数据库负载熔断监控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├── dao/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MigrateTaskMapper.java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迁移任务记录表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Mapper（MyBatis-Plus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└── OrderReadDao.java 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主订单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/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关联表只读查询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DAO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├── model/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│   ├── MigrateParam.java 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迁移入参模型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</w:r>
      <w:r>
        <w:rPr>
          <w:rFonts w:ascii="微软雅黑" w:eastAsia="微软雅黑" w:hAnsi="微软雅黑" w:cs="微软雅黑" w:hint="eastAsia"/>
          <w:sz w:val="18"/>
          <w:szCs w:val="15"/>
        </w:rPr>
        <w:lastRenderedPageBreak/>
        <w:t xml:space="preserve">│   └── OrderWideRow.java              # CK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大宽表记录模型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└── constant/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└── MigrateFlag.java               #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迁移标识枚举（空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/1/2/3）</w:t>
      </w:r>
    </w:p>
    <w:p w14:paraId="73EBC990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核心组件职责设计：</w:t>
      </w:r>
      <w:r>
        <w:rPr>
          <w:rFonts w:cs="方正仿宋_GB2312" w:hint="eastAsia"/>
          <w:lang w:eastAsia="zh-CN"/>
        </w:rPr>
        <w:t>各组件职责与关键方法如下表。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57"/>
        <w:gridCol w:w="1983"/>
        <w:gridCol w:w="4588"/>
      </w:tblGrid>
      <w:tr w:rsidR="003940E4" w14:paraId="40B3A68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37A07C12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组件</w:t>
            </w:r>
            <w:proofErr w:type="spellEnd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/类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C48FD7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职责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EE1A7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关键方法</w:t>
            </w:r>
            <w:proofErr w:type="spellEnd"/>
          </w:p>
        </w:tc>
      </w:tr>
      <w:tr w:rsidR="003940E4" w14:paraId="73FC281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07466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OrderHistoryMigrateJobHandler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3D4D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迁移任务入口，接收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-job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调度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A8777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execute(</w:t>
            </w:r>
            <w:proofErr w:type="spellStart"/>
            <w:proofErr w:type="gramEnd"/>
            <w:r>
              <w:rPr>
                <w:rFonts w:cs="方正仿宋_GB2312" w:hint="eastAsia"/>
                <w:color w:val="000000"/>
                <w:sz w:val="20"/>
              </w:rPr>
              <w:t>XxlJobHelper.getJobParam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())</w:t>
            </w:r>
          </w:p>
        </w:tc>
      </w:tr>
      <w:tr w:rsidR="003940E4" w14:paraId="74310EB3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9B9B2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TimeWindowGuard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9B1CA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灰度环境 + 夜间时间窗校验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A6059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checkEnv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 xml:space="preserve">), </w:t>
            </w: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checkTimeWindow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</w:tr>
      <w:tr w:rsidR="003940E4" w14:paraId="3DDAEAA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0DE69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MigrateServiceImpl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54B2A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主流程编排：分批→迁移→标记→校验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55C10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doMigrate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proofErr w:type="gramEnd"/>
            <w:r>
              <w:rPr>
                <w:rFonts w:cs="方正仿宋_GB2312" w:hint="eastAsia"/>
                <w:color w:val="000000"/>
                <w:sz w:val="20"/>
              </w:rPr>
              <w:t>shardNo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yearMonth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, concurrency)</w:t>
            </w:r>
          </w:p>
        </w:tc>
      </w:tr>
      <w:tr w:rsidR="003940E4" w14:paraId="0068DFF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6902F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WideTableAssembler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A30EE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 xml:space="preserve">18表关联查询 +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detail_json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拼装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7F799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assemble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primaryId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) </w:t>
            </w: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--&gt;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OrderWideRow</w:t>
            </w:r>
            <w:proofErr w:type="spellEnd"/>
          </w:p>
        </w:tc>
      </w:tr>
      <w:tr w:rsidR="003940E4" w14:paraId="451C42F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63CF9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OrderReadDao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2049D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主订单分页查询、关联表查询（只读域名）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BDD83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pageQueryPrimary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proofErr w:type="gramEnd"/>
            <w:r>
              <w:rPr>
                <w:rFonts w:cs="方正仿宋_GB2312" w:hint="eastAsia"/>
                <w:color w:val="000000"/>
                <w:sz w:val="20"/>
              </w:rPr>
              <w:t>migrateFlag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, offset, limit)</w:t>
            </w:r>
          </w:p>
        </w:tc>
      </w:tr>
      <w:tr w:rsidR="003940E4" w14:paraId="0D240E8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4101A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MigrateTaskMapper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E91EF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迁移任务记录表读写（MyBatis-Plus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）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54AAA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insert/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updateById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/</w:t>
            </w: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selectOne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proofErr w:type="gramEnd"/>
            <w:r>
              <w:rPr>
                <w:rFonts w:cs="方正仿宋_GB2312" w:hint="eastAsia"/>
                <w:color w:val="000000"/>
                <w:sz w:val="20"/>
              </w:rPr>
              <w:t>LambdaQueryWrapper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</w:tr>
      <w:tr w:rsidR="003940E4" w14:paraId="480B6AE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4F2C6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DbRateLimiter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67954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限流（令牌桶），控制查询/写入速率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D6BC8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acquire(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</w:tr>
      <w:tr w:rsidR="003940E4" w14:paraId="3B0CF08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1BE7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DbLoadMonitor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C3E5A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数据库负载监控与熔断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EAB4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isOverload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 xml:space="preserve">) </w:t>
            </w: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--&gt;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触发熔断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恢复</w:t>
            </w:r>
            <w:proofErr w:type="spellEnd"/>
          </w:p>
        </w:tc>
      </w:tr>
      <w:tr w:rsidR="003940E4" w14:paraId="6C89EE5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740D9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MigrateCheckService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3A033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迁移结果校验（行数+MD5抽样）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9A390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checkRowCount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), checkMd5</w:t>
            </w: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Sample(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</w:tr>
    </w:tbl>
    <w:p w14:paraId="028A9AE4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 xml:space="preserve">迁移 </w:t>
      </w:r>
      <w:proofErr w:type="spellStart"/>
      <w:r w:rsidRPr="00C41286">
        <w:rPr>
          <w:rFonts w:cs="方正仿宋_GB2312" w:hint="eastAsia"/>
          <w:b/>
          <w:bCs/>
          <w:highlight w:val="yellow"/>
          <w:lang w:eastAsia="zh-CN"/>
        </w:rPr>
        <w:t>JobHandler</w:t>
      </w:r>
      <w:proofErr w:type="spellEnd"/>
      <w:r w:rsidRPr="00C41286">
        <w:rPr>
          <w:rFonts w:cs="方正仿宋_GB2312" w:hint="eastAsia"/>
          <w:b/>
          <w:bCs/>
          <w:highlight w:val="yellow"/>
          <w:lang w:eastAsia="zh-CN"/>
        </w:rPr>
        <w:t xml:space="preserve"> 执行</w:t>
      </w:r>
      <w:commentRangeStart w:id="2"/>
      <w:r w:rsidRPr="00C41286">
        <w:rPr>
          <w:rFonts w:cs="方正仿宋_GB2312" w:hint="eastAsia"/>
          <w:b/>
          <w:bCs/>
          <w:highlight w:val="yellow"/>
          <w:lang w:eastAsia="zh-CN"/>
        </w:rPr>
        <w:t>流程</w:t>
      </w:r>
      <w:commentRangeEnd w:id="2"/>
      <w:r w:rsidR="00C41286">
        <w:rPr>
          <w:rStyle w:val="aff4"/>
        </w:rPr>
        <w:commentReference w:id="2"/>
      </w:r>
      <w:r>
        <w:rPr>
          <w:rFonts w:cs="方正仿宋_GB2312" w:hint="eastAsia"/>
          <w:b/>
          <w:bCs/>
          <w:lang w:eastAsia="zh-CN"/>
        </w:rPr>
        <w:t>：</w:t>
      </w:r>
      <w:r>
        <w:rPr>
          <w:rFonts w:cs="方正仿宋_GB2312" w:hint="eastAsia"/>
          <w:lang w:eastAsia="zh-CN"/>
        </w:rPr>
        <w:t>核心伪代码如下，开发按此流程实现。</w:t>
      </w:r>
    </w:p>
    <w:p w14:paraId="1A64D15B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t xml:space="preserve">public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ReturnT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&lt;String&gt;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execute(</w:t>
      </w:r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String param) {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// 1.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解析入参：分库、年月、并发批次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MigrateParam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p =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JsonUtils.parse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(param,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MigrateParam.class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// 2.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灰度环境校验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+ 夜间时间窗校验（23:00-5:00）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if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(!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timeWindowGuard.checkEnv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() |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| !</w:t>
      </w:r>
      <w:proofErr w:type="spellStart"/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timeWindowGuard.checkTimeWindow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()) {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return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ReturnT.SUCCESS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;   //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非执行条件，跳过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 xml:space="preserve">  }</w:t>
      </w:r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// 3.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记录任务开始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Long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taskId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migrateTaskMapper.insert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buildTask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(p));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try {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// 4.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补偿：将中断残留的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=1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复位为空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migrateService.resetStuckMigrating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</w:t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p.getShardNo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 xml:space="preserve">(), </w:t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p.getYearMonth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());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// 5.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主订单维度分批迁移（并发批次控制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migrateService.doMigrate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(p,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taskId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// 6.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结果校验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migrateCheckService.check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(p);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</w:r>
      <w:r>
        <w:rPr>
          <w:rFonts w:ascii="微软雅黑" w:eastAsia="微软雅黑" w:hAnsi="微软雅黑" w:cs="微软雅黑" w:hint="eastAsia"/>
          <w:sz w:val="18"/>
          <w:szCs w:val="15"/>
        </w:rPr>
        <w:lastRenderedPageBreak/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migrateTaskMapper.updateStatus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taskId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 DONE);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 xml:space="preserve">  }</w:t>
      </w:r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 xml:space="preserve"> catch (Exception e) {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migrateTaskMapper.updateStatus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taskId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FAILED, </w:t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e.getMessage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());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XxlJobHelper.log(</w:t>
      </w:r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t>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迁移异常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: {}", e);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 return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ReturnT.FAIL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 xml:space="preserve">  }</w:t>
      </w:r>
      <w:proofErr w:type="gram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return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ReturnT.SUCCESS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}</w:t>
      </w:r>
    </w:p>
    <w:p w14:paraId="28C05034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b/>
          <w:bCs/>
        </w:rPr>
      </w:pPr>
      <w:proofErr w:type="spellStart"/>
      <w:r>
        <w:rPr>
          <w:rFonts w:cs="方正仿宋_GB2312" w:hint="eastAsia"/>
          <w:b/>
          <w:bCs/>
        </w:rPr>
        <w:t>大宽表拼装服务设计：</w:t>
      </w:r>
      <w:r>
        <w:rPr>
          <w:rFonts w:cs="方正仿宋_GB2312" w:hint="eastAsia"/>
        </w:rPr>
        <w:t>WideTableAssembler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以主订单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为关联根，按以下关联链查询</w:t>
      </w:r>
      <w:proofErr w:type="spellEnd"/>
      <w:r>
        <w:rPr>
          <w:rFonts w:cs="方正仿宋_GB2312" w:hint="eastAsia"/>
        </w:rPr>
        <w:t xml:space="preserve"> 18 </w:t>
      </w:r>
      <w:proofErr w:type="spellStart"/>
      <w:r>
        <w:rPr>
          <w:rFonts w:cs="方正仿宋_GB2312" w:hint="eastAsia"/>
        </w:rPr>
        <w:t>张表并序列化为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3940E4" w14:paraId="22CCCC0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74D1919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关联表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B184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关联键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6E840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拼装内容</w:t>
            </w:r>
            <w:proofErr w:type="spellEnd"/>
          </w:p>
        </w:tc>
      </w:tr>
      <w:tr w:rsidR="003940E4" w14:paraId="3B182BB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BBF23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ngorder_primary_order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47573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E96D6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订单基本信息（核心检索+列表返回字段）</w:t>
            </w:r>
          </w:p>
        </w:tc>
      </w:tr>
      <w:tr w:rsidR="003940E4" w14:paraId="04DEB60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51F70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ngorder_sub_order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7DADF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86C27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子订单信息</w:t>
            </w:r>
            <w:proofErr w:type="spellEnd"/>
          </w:p>
        </w:tc>
      </w:tr>
      <w:tr w:rsidR="003940E4" w14:paraId="00E574B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FB0FB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ngorder_pro_info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727D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031D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商品信息</w:t>
            </w:r>
            <w:proofErr w:type="spellEnd"/>
          </w:p>
        </w:tc>
      </w:tr>
      <w:tr w:rsidR="003940E4" w14:paraId="3BCE16FA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BBD90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ngorder_cust_info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31E5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cust_id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2EF73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客户信息（姓名/证件/联系方式）</w:t>
            </w:r>
          </w:p>
        </w:tc>
      </w:tr>
      <w:tr w:rsidR="003940E4" w14:paraId="7397AC73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54382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ngorder_order_pay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FC38D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1E75B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支付信息（含预售定金/尾款）</w:t>
            </w:r>
          </w:p>
        </w:tc>
      </w:tr>
      <w:tr w:rsidR="003940E4" w14:paraId="192BAD2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F9A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ngorder_reversal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ngorder_reversal_refund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A97BE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reversal_id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33C4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售后单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+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退款单</w:t>
            </w:r>
            <w:proofErr w:type="spellEnd"/>
          </w:p>
        </w:tc>
      </w:tr>
      <w:tr w:rsidR="003940E4" w14:paraId="247FFF7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9FAB8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ngorder_order_delivery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854B5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9146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物流配送信息</w:t>
            </w:r>
            <w:proofErr w:type="spellEnd"/>
          </w:p>
        </w:tc>
      </w:tr>
      <w:tr w:rsidR="003940E4" w14:paraId="22A5797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79635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ngorder_order_promotion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E4969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70CE4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促销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优惠券信息</w:t>
            </w:r>
            <w:proofErr w:type="spellEnd"/>
          </w:p>
        </w:tc>
      </w:tr>
      <w:tr w:rsidR="003940E4" w14:paraId="6572F17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30B81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ngorder_busi_info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ngorder_busi_attr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144F7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391F4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业务信息 + 个性化业务属性(KV)</w:t>
            </w:r>
          </w:p>
        </w:tc>
      </w:tr>
      <w:tr w:rsidR="003940E4" w14:paraId="231E6A3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54A8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ngorder_order_busi_info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ngorder_product_attr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27F12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5B718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商品业务参数(KV) + 商品扩展属性(KV)</w:t>
            </w:r>
          </w:p>
        </w:tc>
      </w:tr>
      <w:tr w:rsidR="003940E4" w14:paraId="3AB2E8C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E49C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ngorder_order_contact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C02F4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3940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客服接触信息</w:t>
            </w:r>
            <w:proofErr w:type="spellEnd"/>
          </w:p>
        </w:tc>
      </w:tr>
      <w:tr w:rsidR="003940E4" w14:paraId="2D6160D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99B78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ngorder_broad_band_info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ngorder_broad_band_attr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33CB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DE189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装机信息 + 装机资源属性(KV)</w:t>
            </w:r>
          </w:p>
        </w:tc>
      </w:tr>
      <w:tr w:rsidR="003940E4" w14:paraId="0950DF7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CC329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ngorder_group_info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ngorder_group_info_attr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BD2CE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6FC12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家庭群</w:t>
            </w:r>
            <w:proofErr w:type="gramStart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组信息</w:t>
            </w:r>
            <w:proofErr w:type="gramEnd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 xml:space="preserve"> + 群组属性(KV)</w:t>
            </w:r>
          </w:p>
        </w:tc>
      </w:tr>
    </w:tbl>
    <w:p w14:paraId="7E998F00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detail_json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结构（18表数据序列化，某表无记录时对应节点为 null）: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{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"primary": {...},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subOrders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[...],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proInfos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[...],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cust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 "pays": [...], "reversal": {...}, "refund": {...},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"deliveries": [...], "promotions": [...],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busiInfo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busiAttrs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orderBusiInfo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productAttrs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"contacts": [...],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broadBand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broadBandAttrs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groupInfo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{...}, "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groupAttrs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": {...}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}</w:t>
      </w:r>
    </w:p>
    <w:p w14:paraId="640FEABC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b/>
          <w:bCs/>
          <w:lang w:eastAsia="zh-CN"/>
        </w:rPr>
      </w:pPr>
      <w:r>
        <w:rPr>
          <w:rFonts w:cs="方正仿宋_GB2312" w:hint="eastAsia"/>
          <w:b/>
          <w:bCs/>
          <w:lang w:eastAsia="zh-CN"/>
        </w:rPr>
        <w:lastRenderedPageBreak/>
        <w:t>数据库保护组件设计：</w:t>
      </w:r>
      <w:r>
        <w:rPr>
          <w:rFonts w:cs="方正仿宋_GB2312" w:hint="eastAsia"/>
          <w:lang w:eastAsia="zh-CN"/>
        </w:rPr>
        <w:t>保障迁移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压垮生产数据库，关键实现如下。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5"/>
        <w:gridCol w:w="4354"/>
        <w:gridCol w:w="3209"/>
      </w:tblGrid>
      <w:tr w:rsidR="003940E4" w14:paraId="364D57F0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51AD125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保护项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A4E6CC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实现方式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7087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关键参数</w:t>
            </w:r>
            <w:proofErr w:type="spellEnd"/>
          </w:p>
        </w:tc>
      </w:tr>
      <w:tr w:rsidR="003940E4" w14:paraId="06195A31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3525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只读隔离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EA269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OrderReadDao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数据源走只读域名（ngorder-group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-{N}-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readonly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）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D6A8D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读写域名仅用于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migrate_flag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更新</w:t>
            </w:r>
            <w:proofErr w:type="spellEnd"/>
          </w:p>
        </w:tc>
      </w:tr>
      <w:tr w:rsidR="003940E4" w14:paraId="5CFD825B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5C1D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连接池隔离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0A769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MigrateDataSourceConfig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独立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HikariCP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连接池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73CFF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最大连接数 10，不占业务池</w:t>
            </w:r>
          </w:p>
        </w:tc>
      </w:tr>
      <w:tr w:rsidR="003940E4" w14:paraId="2B2DD18A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7EB82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限流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6C4508" w14:textId="77777777" w:rsidR="003940E4" w:rsidRPr="001375D5" w:rsidRDefault="00000000">
            <w:pPr>
              <w:spacing w:after="0" w:line="240" w:lineRule="auto"/>
              <w:rPr>
                <w:rFonts w:cs="方正仿宋_GB2312" w:hint="eastAsia"/>
                <w:color w:val="000000"/>
                <w:highlight w:val="yellow"/>
              </w:rPr>
            </w:pPr>
            <w:proofErr w:type="spellStart"/>
            <w:r w:rsidRPr="001375D5">
              <w:rPr>
                <w:rFonts w:cs="方正仿宋_GB2312" w:hint="eastAsia"/>
                <w:color w:val="000000"/>
                <w:sz w:val="20"/>
                <w:highlight w:val="yellow"/>
              </w:rPr>
              <w:t>DbRateLimiter</w:t>
            </w:r>
            <w:proofErr w:type="spellEnd"/>
            <w:r w:rsidRPr="001375D5">
              <w:rPr>
                <w:rFonts w:cs="方正仿宋_GB2312" w:hint="eastAsia"/>
                <w:color w:val="000000"/>
                <w:sz w:val="20"/>
                <w:highlight w:val="yellow"/>
              </w:rPr>
              <w:t xml:space="preserve"> </w:t>
            </w:r>
            <w:proofErr w:type="spellStart"/>
            <w:r w:rsidRPr="001375D5">
              <w:rPr>
                <w:rFonts w:cs="方正仿宋_GB2312" w:hint="eastAsia"/>
                <w:color w:val="000000"/>
                <w:sz w:val="20"/>
                <w:highlight w:val="yellow"/>
              </w:rPr>
              <w:t>令牌桶，</w:t>
            </w:r>
            <w:commentRangeStart w:id="3"/>
            <w:r w:rsidRPr="001375D5">
              <w:rPr>
                <w:rFonts w:cs="方正仿宋_GB2312" w:hint="eastAsia"/>
                <w:color w:val="000000"/>
                <w:sz w:val="20"/>
                <w:highlight w:val="yellow"/>
              </w:rPr>
              <w:t>控制查询与写入速率</w:t>
            </w:r>
            <w:commentRangeEnd w:id="3"/>
            <w:proofErr w:type="spellEnd"/>
            <w:r w:rsidR="001375D5">
              <w:rPr>
                <w:rStyle w:val="aff4"/>
              </w:rPr>
              <w:commentReference w:id="3"/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A0FD9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单批 1000 行，批次间隔 500ms</w:t>
            </w:r>
          </w:p>
        </w:tc>
      </w:tr>
      <w:tr w:rsidR="003940E4" w14:paraId="17D0A3F8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CC77B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并发控制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1AA15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MigrateThreadPoolConfig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固定线程池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C875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并发批次默认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4，上限 8</w:t>
            </w:r>
          </w:p>
        </w:tc>
      </w:tr>
      <w:tr w:rsidR="003940E4" w14:paraId="1C929AFD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2F1DA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熔断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90C71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DbLoadMonitor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定时采集分库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CPU/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连接数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318A4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CPU&gt;70% 或连接数&gt;80% 触发熔断暂停</w:t>
            </w:r>
          </w:p>
        </w:tc>
      </w:tr>
      <w:tr w:rsidR="003940E4" w14:paraId="4C8EA714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50A38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慢查询防护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9ED7D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proofErr w:type="gramStart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只走主键</w:t>
            </w:r>
            <w:proofErr w:type="gramEnd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/索引查询，禁用无</w:t>
            </w:r>
            <w:proofErr w:type="gramStart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索引全表扫描</w:t>
            </w:r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B7D3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单条查询 &gt; 2s 告警并降并发</w:t>
            </w:r>
          </w:p>
        </w:tc>
      </w:tr>
      <w:tr w:rsidR="003940E4" w14:paraId="53C431D7" w14:textId="77777777"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C81C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每日上限</w:t>
            </w:r>
            <w:proofErr w:type="spellEnd"/>
          </w:p>
        </w:tc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BB57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累计迁移行数超限自动停止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6E627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每日最大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500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万行</w:t>
            </w:r>
            <w:proofErr w:type="spellEnd"/>
          </w:p>
        </w:tc>
      </w:tr>
    </w:tbl>
    <w:p w14:paraId="28B8F14E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b/>
          <w:bCs/>
          <w:lang w:eastAsia="zh-CN"/>
        </w:rPr>
      </w:pPr>
      <w:r>
        <w:rPr>
          <w:rFonts w:cs="方正仿宋_GB2312" w:hint="eastAsia"/>
          <w:b/>
          <w:bCs/>
          <w:lang w:eastAsia="zh-CN"/>
        </w:rPr>
        <w:t>断点续传状态机设计：</w:t>
      </w:r>
      <w:r>
        <w:rPr>
          <w:rFonts w:cs="方正仿宋_GB2312" w:hint="eastAsia"/>
          <w:lang w:eastAsia="zh-CN"/>
        </w:rPr>
        <w:t xml:space="preserve">基于主订单表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 字段实现，状态流转如下。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940E4" w14:paraId="18961B2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5A0DFBE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状态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59A1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756801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含义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23CDA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触发条件</w:t>
            </w:r>
            <w:proofErr w:type="spellEnd"/>
          </w:p>
        </w:tc>
      </w:tr>
      <w:tr w:rsidR="003940E4" w14:paraId="6DEAA09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B53B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待迁移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E7A36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空/NULL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75171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尚未迁移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3915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初始状态；任务启动补偿将残留"1"复位为空</w:t>
            </w:r>
          </w:p>
        </w:tc>
      </w:tr>
      <w:tr w:rsidR="003940E4" w14:paraId="7AA21F3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1FF50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迁移中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09147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6224A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已抢占待迁移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248F8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批次开始前批量 UPDATE（抢占式，带条件）</w:t>
            </w:r>
          </w:p>
        </w:tc>
      </w:tr>
      <w:tr w:rsidR="003940E4" w14:paraId="40AB08F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94EC5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迁移完成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3B40E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350D4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已写入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4BE55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批次写入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CK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成功后批量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UPDATE</w:t>
            </w:r>
          </w:p>
        </w:tc>
      </w:tr>
      <w:tr w:rsidR="003940E4" w14:paraId="328DE8C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82A53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迁移失败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0A355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ADCB6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写入失败可重试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605AF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批次写入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CK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失败后批量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UPDATE</w:t>
            </w:r>
          </w:p>
        </w:tc>
      </w:tr>
    </w:tbl>
    <w:p w14:paraId="09280598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t xml:space="preserve">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抢占式标记迁移中（条件更新，天然幂等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UPDATE ngorder_primary_order_202406_0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'1'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IN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本批primary_id列表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AND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IS NULL OR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'3');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迁移完成标记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UPDATE ngorder_primary_order_202406_0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'2'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IN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本批primary_id列表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迁移失败标记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UPDATE ngorder_primary_order_202406_0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'3'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IN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本批primary_id列表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任务启动补偿：残留"迁移中"复位为空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>UPDATE ngorder_primary_order_202406_0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NULL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'1';</w:t>
      </w:r>
    </w:p>
    <w:p w14:paraId="5F6B4FE4" w14:textId="77777777" w:rsidR="003940E4" w:rsidRDefault="00000000">
      <w:pPr>
        <w:numPr>
          <w:ilvl w:val="0"/>
          <w:numId w:val="8"/>
        </w:numPr>
        <w:spacing w:before="80" w:after="80" w:line="440" w:lineRule="exact"/>
        <w:rPr>
          <w:rFonts w:cs="方正仿宋_GB2312" w:hint="eastAsia"/>
          <w:b/>
          <w:bCs/>
          <w:lang w:eastAsia="zh-CN"/>
        </w:rPr>
      </w:pPr>
      <w:r>
        <w:rPr>
          <w:rFonts w:cs="方正仿宋_GB2312" w:hint="eastAsia"/>
          <w:b/>
          <w:bCs/>
          <w:lang w:eastAsia="zh-CN"/>
        </w:rPr>
        <w:t>核心配置项：</w:t>
      </w:r>
      <w:r>
        <w:rPr>
          <w:rFonts w:cs="方正仿宋_GB2312" w:hint="eastAsia"/>
          <w:lang w:eastAsia="zh-CN"/>
        </w:rPr>
        <w:t>迁移模块关键配置统一由 CMOS 配置中心管理，默认值如下。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2"/>
        <w:gridCol w:w="3208"/>
        <w:gridCol w:w="3208"/>
      </w:tblGrid>
      <w:tr w:rsidR="003940E4" w14:paraId="24D0D5A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32E4B61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配置项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2A8F8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默认值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D0516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说明</w:t>
            </w:r>
            <w:proofErr w:type="spellEnd"/>
          </w:p>
        </w:tc>
      </w:tr>
      <w:tr w:rsidR="003940E4" w14:paraId="2EE9E3FE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A263A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lastRenderedPageBreak/>
              <w:t>xxl.job.executor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.appname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D4F52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ngorder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-migrate-executor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D8EB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执行器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AppName</w:t>
            </w:r>
            <w:proofErr w:type="spellEnd"/>
          </w:p>
        </w:tc>
      </w:tr>
      <w:tr w:rsidR="003940E4" w14:paraId="23DE478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DC608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migrate.batch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.size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6F683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1000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EE68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单批主订单行数</w:t>
            </w:r>
            <w:proofErr w:type="spellEnd"/>
          </w:p>
        </w:tc>
      </w:tr>
      <w:tr w:rsidR="003940E4" w14:paraId="69FEB06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6B876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migrate.batch.interval.ms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37119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500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AB12D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批次间隔（毫秒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）</w:t>
            </w:r>
          </w:p>
        </w:tc>
      </w:tr>
      <w:tr w:rsidR="003940E4" w14:paraId="52B5A90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C2214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migrate.concurrency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3940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2DEA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并发批次（可被入参覆盖，上限 8）</w:t>
            </w:r>
          </w:p>
        </w:tc>
      </w:tr>
      <w:tr w:rsidR="003940E4" w14:paraId="6AF2166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21658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migrate.time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.window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3FCD0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23:00-05:00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AA0E4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允许执行的夜间时间窗</w:t>
            </w:r>
          </w:p>
        </w:tc>
      </w:tr>
      <w:tr w:rsidR="003940E4" w14:paraId="0C383C8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534EA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migrate.daily.max.rows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C5A3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5000000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1DE71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每日迁移量上限</w:t>
            </w:r>
            <w:proofErr w:type="spellEnd"/>
          </w:p>
        </w:tc>
      </w:tr>
      <w:tr w:rsidR="003940E4" w14:paraId="52A033C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7787D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migrate.db.cpu.threshold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A26FA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70%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18CB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熔断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CPU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阈值</w:t>
            </w:r>
            <w:proofErr w:type="spellEnd"/>
          </w:p>
        </w:tc>
      </w:tr>
      <w:tr w:rsidR="003940E4" w14:paraId="2E83569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EF375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migrate.</w:t>
            </w: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db.conn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.threshold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2A69C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80%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8F67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熔断连接数阈值</w:t>
            </w:r>
            <w:proofErr w:type="spellEnd"/>
          </w:p>
        </w:tc>
      </w:tr>
      <w:tr w:rsidR="003940E4" w14:paraId="7F4BBF0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9EEF1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proofErr w:type="gramStart"/>
            <w:r>
              <w:rPr>
                <w:rFonts w:cs="方正仿宋_GB2312" w:hint="eastAsia"/>
                <w:color w:val="000000"/>
                <w:sz w:val="20"/>
              </w:rPr>
              <w:t>migrate.ck.datasource</w:t>
            </w:r>
            <w:proofErr w:type="spellEnd"/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485E8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FF0000"/>
                <w:sz w:val="20"/>
                <w:lang w:eastAsia="zh-CN"/>
              </w:rPr>
              <w:t>待提供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5FABB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 xml:space="preserve">CK JDBC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连接信息</w:t>
            </w:r>
            <w:proofErr w:type="spellEnd"/>
          </w:p>
        </w:tc>
      </w:tr>
    </w:tbl>
    <w:p w14:paraId="17EB91A9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lastRenderedPageBreak/>
        <w:t xml:space="preserve">2.1.3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核心流程描述</w:t>
      </w:r>
      <w:proofErr w:type="spellEnd"/>
    </w:p>
    <w:p w14:paraId="433FC375" w14:textId="77777777" w:rsidR="003940E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074FBDF" wp14:editId="02EF7F52">
            <wp:extent cx="4133850" cy="824357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24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A28CA" w14:textId="77777777" w:rsidR="003940E4" w:rsidRDefault="00000000">
      <w:pPr>
        <w:numPr>
          <w:ilvl w:val="0"/>
          <w:numId w:val="9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</w:rPr>
        <w:lastRenderedPageBreak/>
        <w:t>任务触发与前置校验。</w:t>
      </w:r>
      <w:r>
        <w:rPr>
          <w:rFonts w:cs="方正仿宋_GB2312" w:hint="eastAsia"/>
        </w:rPr>
        <w:t>xxl-job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调度触发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OrderHistoryMigrateJobHandler</w:t>
      </w:r>
      <w:proofErr w:type="spellEnd"/>
      <w:r>
        <w:rPr>
          <w:rFonts w:cs="方正仿宋_GB2312" w:hint="eastAsia"/>
        </w:rPr>
        <w:t xml:space="preserve"> 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解析入参（shardNo、yearMonth、concurrency</w:t>
      </w:r>
      <w:proofErr w:type="spellEnd"/>
      <w:r>
        <w:rPr>
          <w:rFonts w:cs="方正仿宋_GB2312" w:hint="eastAsia"/>
        </w:rPr>
        <w:t>）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校验当前为灰度环境（env_label</w:t>
      </w:r>
      <w:proofErr w:type="spellEnd"/>
      <w:r>
        <w:rPr>
          <w:rFonts w:cs="方正仿宋_GB2312" w:hint="eastAsia"/>
        </w:rPr>
        <w:t>=0）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校验当前时间在</w:t>
      </w:r>
      <w:proofErr w:type="spellEnd"/>
      <w:r>
        <w:rPr>
          <w:rFonts w:cs="方正仿宋_GB2312" w:hint="eastAsia"/>
        </w:rPr>
        <w:t xml:space="preserve"> 23:00-5:00 </w:t>
      </w:r>
      <w:proofErr w:type="spellStart"/>
      <w:r>
        <w:rPr>
          <w:rFonts w:cs="方正仿宋_GB2312" w:hint="eastAsia"/>
        </w:rPr>
        <w:t>时间窗内（否则跳过不执行</w:t>
      </w:r>
      <w:proofErr w:type="spellEnd"/>
      <w:r>
        <w:rPr>
          <w:rFonts w:cs="方正仿宋_GB2312" w:hint="eastAsia"/>
        </w:rPr>
        <w:t>）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校验通过进入迁移</w:t>
      </w:r>
      <w:proofErr w:type="spellEnd"/>
      <w:r>
        <w:rPr>
          <w:rFonts w:cs="方正仿宋_GB2312" w:hint="eastAsia"/>
        </w:rPr>
        <w:t>。</w:t>
      </w:r>
    </w:p>
    <w:p w14:paraId="523B7339" w14:textId="77777777" w:rsidR="003940E4" w:rsidRDefault="00000000">
      <w:pPr>
        <w:numPr>
          <w:ilvl w:val="0"/>
          <w:numId w:val="9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</w:rPr>
        <w:t>主订单维度迁移。</w:t>
      </w:r>
      <w:r>
        <w:rPr>
          <w:rFonts w:cs="方正仿宋_GB2312" w:hint="eastAsia"/>
        </w:rPr>
        <w:t>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shardNo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定位分库、yearMonth</w:t>
      </w:r>
      <w:proofErr w:type="spellEnd"/>
      <w:r>
        <w:rPr>
          <w:rFonts w:cs="方正仿宋_GB2312" w:hint="eastAsia"/>
        </w:rPr>
        <w:t xml:space="preserve"> 定位分表（_0/_1 </w:t>
      </w:r>
      <w:proofErr w:type="spellStart"/>
      <w:r>
        <w:rPr>
          <w:rFonts w:cs="方正仿宋_GB2312" w:hint="eastAsia"/>
        </w:rPr>
        <w:t>两张</w:t>
      </w:r>
      <w:proofErr w:type="spellEnd"/>
      <w:r>
        <w:rPr>
          <w:rFonts w:cs="方正仿宋_GB2312" w:hint="eastAsia"/>
        </w:rPr>
        <w:t>）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分页查询主订单表（migrate_flag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为空或</w:t>
      </w:r>
      <w:proofErr w:type="spellEnd"/>
      <w:r>
        <w:rPr>
          <w:rFonts w:cs="方正仿宋_GB2312" w:hint="eastAsia"/>
        </w:rPr>
        <w:t xml:space="preserve"> 3 </w:t>
      </w:r>
      <w:proofErr w:type="spellStart"/>
      <w:r>
        <w:rPr>
          <w:rFonts w:cs="方正仿宋_GB2312" w:hint="eastAsia"/>
        </w:rPr>
        <w:t>的记录，按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排序</w:t>
      </w:r>
      <w:proofErr w:type="spellEnd"/>
      <w:r>
        <w:rPr>
          <w:rFonts w:cs="方正仿宋_GB2312" w:hint="eastAsia"/>
        </w:rPr>
        <w:t>）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对每批主订单，批量更新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migrate_flag</w:t>
      </w:r>
      <w:proofErr w:type="spellEnd"/>
      <w:r>
        <w:rPr>
          <w:rFonts w:cs="方正仿宋_GB2312" w:hint="eastAsia"/>
        </w:rPr>
        <w:t>=1（迁移中，抢占式）</w:t>
      </w: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按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>/</w:t>
      </w:r>
      <w:proofErr w:type="spellStart"/>
      <w:r>
        <w:rPr>
          <w:rFonts w:cs="方正仿宋_GB2312" w:hint="eastAsia"/>
        </w:rPr>
        <w:t>order_id</w:t>
      </w:r>
      <w:proofErr w:type="spellEnd"/>
      <w:r>
        <w:rPr>
          <w:rFonts w:cs="方正仿宋_GB2312" w:hint="eastAsia"/>
        </w:rPr>
        <w:t>/</w:t>
      </w:r>
      <w:proofErr w:type="spellStart"/>
      <w:r>
        <w:rPr>
          <w:rFonts w:cs="方正仿宋_GB2312" w:hint="eastAsia"/>
        </w:rPr>
        <w:t>cust_id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关联查询子订单、商品、客户、支付、配送、促销、售后、退款、业务、接触、装机、群组等</w:t>
      </w:r>
      <w:proofErr w:type="spellEnd"/>
      <w:r>
        <w:rPr>
          <w:rFonts w:cs="方正仿宋_GB2312" w:hint="eastAsia"/>
        </w:rPr>
        <w:t xml:space="preserve"> 17 </w:t>
      </w:r>
      <w:proofErr w:type="spellStart"/>
      <w:r>
        <w:rPr>
          <w:rFonts w:cs="方正仿宋_GB2312" w:hint="eastAsia"/>
        </w:rPr>
        <w:t>张表</w:t>
      </w:r>
      <w:proofErr w:type="spellEnd"/>
      <w:r>
        <w:rPr>
          <w:rFonts w:cs="方正仿宋_GB2312" w:hint="eastAsia"/>
        </w:rPr>
        <w:t xml:space="preserve"> 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拼装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 xml:space="preserve"> 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批量写入</w:t>
      </w:r>
      <w:proofErr w:type="spellEnd"/>
      <w:r>
        <w:rPr>
          <w:rFonts w:cs="方正仿宋_GB2312" w:hint="eastAsia"/>
        </w:rPr>
        <w:t xml:space="preserve"> CK </w:t>
      </w:r>
      <w:proofErr w:type="spellStart"/>
      <w:r>
        <w:rPr>
          <w:rFonts w:cs="方正仿宋_GB2312" w:hint="eastAsia"/>
        </w:rPr>
        <w:t>大宽表</w:t>
      </w:r>
      <w:proofErr w:type="spellEnd"/>
      <w:r>
        <w:rPr>
          <w:rFonts w:cs="方正仿宋_GB2312" w:hint="eastAsia"/>
        </w:rPr>
        <w:t xml:space="preserve"> </w:t>
      </w: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写入成功后批量更新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migrate_flag</w:t>
      </w:r>
      <w:proofErr w:type="spellEnd"/>
      <w:r>
        <w:rPr>
          <w:rFonts w:cs="方正仿宋_GB2312" w:hint="eastAsia"/>
        </w:rPr>
        <w:t>=2（迁移完成）。</w:t>
      </w:r>
    </w:p>
    <w:p w14:paraId="4DC02122" w14:textId="77777777" w:rsidR="003940E4" w:rsidRDefault="00000000">
      <w:pPr>
        <w:numPr>
          <w:ilvl w:val="0"/>
          <w:numId w:val="9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lang w:eastAsia="zh-CN"/>
        </w:rPr>
        <w:t>失败处理与断点续传。</w:t>
      </w:r>
      <w:r>
        <w:rPr>
          <w:rFonts w:cs="方正仿宋_GB2312" w:hint="eastAsia"/>
          <w:lang w:eastAsia="zh-CN"/>
        </w:rPr>
        <w:t xml:space="preserve">单批写入失败时，该批主订单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 置为 3（迁移失败）--&gt;记录失败原因到迁移任务记录表 --&gt;任务中断或异常退出时，已完成批次保留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=2，未完成批次为 1（迁移中，下次启动前批量复位为空）或 3（迁移失败）--&gt;重新触发任务时仅处理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 为空或 3 的记录，实现断点续传。</w:t>
      </w:r>
    </w:p>
    <w:p w14:paraId="5EC3EBE4" w14:textId="77777777" w:rsidR="003940E4" w:rsidRDefault="00000000">
      <w:pPr>
        <w:numPr>
          <w:ilvl w:val="0"/>
          <w:numId w:val="9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lang w:eastAsia="zh-CN"/>
        </w:rPr>
        <w:t>结果校验与清理。</w:t>
      </w:r>
      <w:r>
        <w:rPr>
          <w:rFonts w:cs="方正仿宋_GB2312" w:hint="eastAsia"/>
          <w:lang w:eastAsia="zh-CN"/>
        </w:rPr>
        <w:t>按分库+年月统计 MySQL 迁移完成数（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>=2）与 CK 该</w:t>
      </w:r>
      <w:proofErr w:type="gramStart"/>
      <w:r>
        <w:rPr>
          <w:rFonts w:cs="方正仿宋_GB2312" w:hint="eastAsia"/>
          <w:lang w:eastAsia="zh-CN"/>
        </w:rPr>
        <w:t>月分</w:t>
      </w:r>
      <w:proofErr w:type="gramEnd"/>
      <w:r>
        <w:rPr>
          <w:rFonts w:cs="方正仿宋_GB2312" w:hint="eastAsia"/>
          <w:lang w:eastAsia="zh-CN"/>
        </w:rPr>
        <w:t xml:space="preserve">区行数对比 --&gt;抽样 </w:t>
      </w:r>
      <w:proofErr w:type="spellStart"/>
      <w:r>
        <w:rPr>
          <w:rFonts w:cs="方正仿宋_GB2312" w:hint="eastAsia"/>
          <w:lang w:eastAsia="zh-CN"/>
        </w:rPr>
        <w:t>primary_id</w:t>
      </w:r>
      <w:proofErr w:type="spellEnd"/>
      <w:r>
        <w:rPr>
          <w:rFonts w:cs="方正仿宋_GB2312" w:hint="eastAsia"/>
          <w:lang w:eastAsia="zh-CN"/>
        </w:rPr>
        <w:t xml:space="preserve"> 做 MD5 校验 --&gt;校验通过后对 MySQL 对应分表执行 提交数据库工单，运维删除标记（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物理删除）--&gt;迁移任务记录表更新为完成状态。</w:t>
      </w:r>
    </w:p>
    <w:p w14:paraId="1D3D822A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2.2 查询降级</w:t>
      </w:r>
      <w:proofErr w:type="gram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适</w:t>
      </w:r>
      <w:proofErr w:type="gram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配模块（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ngorder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/oms 查询服务）</w:t>
      </w:r>
    </w:p>
    <w:p w14:paraId="5BB75428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数据迁移至 CK 后，</w:t>
      </w:r>
      <w:proofErr w:type="spellStart"/>
      <w:r>
        <w:rPr>
          <w:rFonts w:cs="方正仿宋_GB2312" w:hint="eastAsia"/>
          <w:lang w:eastAsia="zh-CN"/>
        </w:rPr>
        <w:t>ngorder</w:t>
      </w:r>
      <w:proofErr w:type="spellEnd"/>
      <w:r>
        <w:rPr>
          <w:rFonts w:cs="方正仿宋_GB2312" w:hint="eastAsia"/>
          <w:lang w:eastAsia="zh-CN"/>
        </w:rPr>
        <w:t xml:space="preserve">、oms 的订单查询逻辑需增加降级适配：当查询数据为一年（自然年，12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月）之前的历史订单时，查询降级至 CK——列表查询由原有 ES 逻辑降级为查询 CK，详情查询由原有 MySQL 逻辑降级为查询 CK。降级后查询字段仅支持 CK </w:t>
      </w:r>
      <w:proofErr w:type="gramStart"/>
      <w:r>
        <w:rPr>
          <w:rFonts w:cs="方正仿宋_GB2312" w:hint="eastAsia"/>
          <w:lang w:eastAsia="zh-CN"/>
        </w:rPr>
        <w:t>大宽表设计</w:t>
      </w:r>
      <w:proofErr w:type="gramEnd"/>
      <w:r>
        <w:rPr>
          <w:rFonts w:cs="方正仿宋_GB2312" w:hint="eastAsia"/>
          <w:lang w:eastAsia="zh-CN"/>
        </w:rPr>
        <w:t>字段，支持列表查询与详情查询两类场景。</w:t>
      </w:r>
    </w:p>
    <w:p w14:paraId="232466A3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2.2.1 界面设计</w:t>
      </w:r>
    </w:p>
    <w:p w14:paraId="46824877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查询降级适配为后端路由逻辑改造，无新增界面。</w:t>
      </w:r>
      <w:proofErr w:type="spellStart"/>
      <w:r>
        <w:rPr>
          <w:rFonts w:cs="方正仿宋_GB2312" w:hint="eastAsia"/>
        </w:rPr>
        <w:t>对外查询接口保持现有标准化接口不变（子订单列表查询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OMSTRACK_QUERYSUBORDERLIST_POST、子订单详情查询</w:t>
      </w:r>
      <w:proofErr w:type="spellEnd"/>
      <w:r>
        <w:rPr>
          <w:rFonts w:cs="方正仿宋_GB2312" w:hint="eastAsia"/>
        </w:rPr>
        <w:t xml:space="preserve"> OMSTRACK_QUERYORDERDETAIL_POST），</w:t>
      </w:r>
      <w:proofErr w:type="spellStart"/>
      <w:r>
        <w:rPr>
          <w:rFonts w:cs="方正仿宋_GB2312" w:hint="eastAsia"/>
        </w:rPr>
        <w:t>对调用方透明，仅内部数据源路由发生降级</w:t>
      </w:r>
      <w:proofErr w:type="spellEnd"/>
      <w:r>
        <w:rPr>
          <w:rFonts w:cs="方正仿宋_GB2312" w:hint="eastAsia"/>
        </w:rPr>
        <w:t>。</w:t>
      </w:r>
    </w:p>
    <w:p w14:paraId="0F22E17D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2.2.2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前后端设计</w:t>
      </w:r>
      <w:proofErr w:type="spellEnd"/>
    </w:p>
    <w:p w14:paraId="48312D3C" w14:textId="77777777" w:rsidR="003940E4" w:rsidRDefault="00000000">
      <w:pPr>
        <w:numPr>
          <w:ilvl w:val="0"/>
          <w:numId w:val="10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查询路由模块改造：在现有查询路由逻辑中新增时间维度判断，根据查询入参中的下单时间范围判断目标数据源；当时间范围完全落在 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>月之前时，将列表查询由 ES 降级路由至 CK、详情查询由 MySQL 降级路由至 CK。</w:t>
      </w:r>
    </w:p>
    <w:p w14:paraId="21A132D0" w14:textId="77777777" w:rsidR="003940E4" w:rsidRDefault="00000000">
      <w:pPr>
        <w:numPr>
          <w:ilvl w:val="0"/>
          <w:numId w:val="10"/>
        </w:numPr>
        <w:spacing w:before="80" w:after="80" w:line="440" w:lineRule="exact"/>
        <w:rPr>
          <w:rFonts w:cs="方正仿宋_GB2312" w:hint="eastAsia"/>
        </w:rPr>
      </w:pPr>
      <w:r>
        <w:rPr>
          <w:rFonts w:cs="方正仿宋_GB2312" w:hint="eastAsia"/>
        </w:rPr>
        <w:lastRenderedPageBreak/>
        <w:t xml:space="preserve">CK </w:t>
      </w:r>
      <w:proofErr w:type="spellStart"/>
      <w:r>
        <w:rPr>
          <w:rFonts w:cs="方正仿宋_GB2312" w:hint="eastAsia"/>
        </w:rPr>
        <w:t>查询适配器：新增</w:t>
      </w:r>
      <w:proofErr w:type="spellEnd"/>
      <w:r>
        <w:rPr>
          <w:rFonts w:cs="方正仿宋_GB2312" w:hint="eastAsia"/>
        </w:rPr>
        <w:t xml:space="preserve"> CK </w:t>
      </w:r>
      <w:proofErr w:type="spellStart"/>
      <w:r>
        <w:rPr>
          <w:rFonts w:cs="方正仿宋_GB2312" w:hint="eastAsia"/>
        </w:rPr>
        <w:t>数据源查询适配器，封装列表查询</w:t>
      </w:r>
      <w:proofErr w:type="spellEnd"/>
      <w:r>
        <w:rPr>
          <w:rFonts w:cs="方正仿宋_GB2312" w:hint="eastAsia"/>
        </w:rPr>
        <w:t xml:space="preserve"> SQL </w:t>
      </w:r>
      <w:proofErr w:type="spellStart"/>
      <w:r>
        <w:rPr>
          <w:rFonts w:cs="方正仿宋_GB2312" w:hint="eastAsia"/>
        </w:rPr>
        <w:t>拼装（仅查</w:t>
      </w:r>
      <w:proofErr w:type="spellEnd"/>
      <w:r>
        <w:rPr>
          <w:rFonts w:cs="方正仿宋_GB2312" w:hint="eastAsia"/>
        </w:rPr>
        <w:t xml:space="preserve"> 16 </w:t>
      </w:r>
      <w:proofErr w:type="spellStart"/>
      <w:r>
        <w:rPr>
          <w:rFonts w:cs="方正仿宋_GB2312" w:hint="eastAsia"/>
        </w:rPr>
        <w:t>个核心字段，不</w:t>
      </w:r>
      <w:proofErr w:type="spellEnd"/>
      <w:r>
        <w:rPr>
          <w:rFonts w:cs="方正仿宋_GB2312" w:hint="eastAsia"/>
        </w:rPr>
        <w:t xml:space="preserve"> SELECT </w:t>
      </w:r>
      <w:proofErr w:type="spellStart"/>
      <w:r>
        <w:rPr>
          <w:rFonts w:cs="方正仿宋_GB2312" w:hint="eastAsia"/>
        </w:rPr>
        <w:t>detail_json）与详情查询（SELECT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primary_id、order_id、cust_id、detail_json</w:t>
      </w:r>
      <w:proofErr w:type="spellEnd"/>
      <w:r>
        <w:rPr>
          <w:rFonts w:cs="方正仿宋_GB2312" w:hint="eastAsia"/>
        </w:rPr>
        <w:t>）。</w:t>
      </w:r>
    </w:p>
    <w:p w14:paraId="40270B23" w14:textId="77777777" w:rsidR="003940E4" w:rsidRDefault="00000000">
      <w:pPr>
        <w:numPr>
          <w:ilvl w:val="0"/>
          <w:numId w:val="10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字段映射模块：维护现有查询入参字段与 CK 大宽表字段的映射关系，降级查询时将现有查询条件转换为 CK 查询条件。</w:t>
      </w:r>
    </w:p>
    <w:p w14:paraId="34E312AF" w14:textId="77777777" w:rsidR="003940E4" w:rsidRDefault="00000000">
      <w:pPr>
        <w:numPr>
          <w:ilvl w:val="0"/>
          <w:numId w:val="10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降级开关与熔断（DB未清理验证阶段）：CK 数据源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可用或查询超时（5 秒）时，降级回退至 MySQL（列表场景回退 ES），保证查询可用性。</w:t>
      </w:r>
    </w:p>
    <w:p w14:paraId="06509CAB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2.2.3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查询路由降级策略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7"/>
        <w:gridCol w:w="2406"/>
        <w:gridCol w:w="2407"/>
        <w:gridCol w:w="2408"/>
      </w:tblGrid>
      <w:tr w:rsidR="003940E4" w14:paraId="7DA4EB1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5D96FE79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查询场景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D443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时间范围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1DFCA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数据源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720E8C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说明</w:t>
            </w:r>
            <w:proofErr w:type="spellEnd"/>
          </w:p>
        </w:tc>
      </w:tr>
      <w:tr w:rsidR="003940E4" w14:paraId="31600F3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DB060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列表查询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840BF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完全在近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12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个月内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B19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ES（现有逻辑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）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B08EB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不降级，维持现有查询</w:t>
            </w:r>
          </w:p>
        </w:tc>
      </w:tr>
      <w:tr w:rsidR="003940E4" w14:paraId="11DE9A6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33CFA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详情查询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B1EF0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完全在近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12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个月内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B52E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MySQL（现有逻辑）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7673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不降级，维持现有查询</w:t>
            </w:r>
          </w:p>
        </w:tc>
      </w:tr>
      <w:tr w:rsidR="003940E4" w14:paraId="0998692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D5D53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列表查询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6114C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完全在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12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个月之前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76E9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CK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0B3FB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降级：SELECT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16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个核心字段，不查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detail_json</w:t>
            </w:r>
            <w:proofErr w:type="spellEnd"/>
          </w:p>
        </w:tc>
      </w:tr>
      <w:tr w:rsidR="003940E4" w14:paraId="59A51A3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7124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详情查询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54F31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完全在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12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个月之前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FF06F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CK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BACF0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降级：SELECT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detail_json，前端解析渲染</w:t>
            </w:r>
            <w:proofErr w:type="spellEnd"/>
          </w:p>
        </w:tc>
      </w:tr>
      <w:tr w:rsidR="003940E4" w14:paraId="58D94CB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EB34D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列表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详情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7619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跨越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12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个月边界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48BCB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 xml:space="preserve">MySQL/ES + CK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分段查询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7DB6C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近段走现有、远段走 CK，结果合并</w:t>
            </w:r>
          </w:p>
        </w:tc>
      </w:tr>
      <w:tr w:rsidR="003940E4" w14:paraId="27D78D1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60648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列表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详情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CEE9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未指定时间范围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5A4AD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 xml:space="preserve">默认现有逻辑（近 12 </w:t>
            </w:r>
            <w:proofErr w:type="gramStart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个</w:t>
            </w:r>
            <w:proofErr w:type="gramEnd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月）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F5B2C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仅查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MySQL/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ES，不查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CK</w:t>
            </w:r>
          </w:p>
        </w:tc>
      </w:tr>
    </w:tbl>
    <w:p w14:paraId="134CE302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2.2.4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降级查询字段支持范围</w:t>
      </w:r>
      <w:proofErr w:type="spellEnd"/>
    </w:p>
    <w:p w14:paraId="07AD7EEC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 xml:space="preserve">降级至 CK 后，查询字段仅支持 CK </w:t>
      </w:r>
      <w:proofErr w:type="gramStart"/>
      <w:r>
        <w:rPr>
          <w:rFonts w:cs="方正仿宋_GB2312" w:hint="eastAsia"/>
          <w:lang w:eastAsia="zh-CN"/>
        </w:rPr>
        <w:t>大宽表设计</w:t>
      </w:r>
      <w:proofErr w:type="gramEnd"/>
      <w:r>
        <w:rPr>
          <w:rFonts w:cs="方正仿宋_GB2312" w:hint="eastAsia"/>
          <w:lang w:eastAsia="zh-CN"/>
        </w:rPr>
        <w:t>的字段，不再支持 ES/MySQL 侧的全部检索字段。</w:t>
      </w:r>
      <w:r>
        <w:rPr>
          <w:rFonts w:cs="方正仿宋_GB2312" w:hint="eastAsia"/>
        </w:rPr>
        <w:t xml:space="preserve">CK </w:t>
      </w:r>
      <w:proofErr w:type="spellStart"/>
      <w:r>
        <w:rPr>
          <w:rFonts w:cs="方正仿宋_GB2312" w:hint="eastAsia"/>
        </w:rPr>
        <w:t>支持的字段如下</w:t>
      </w:r>
      <w:proofErr w:type="spellEnd"/>
      <w:r>
        <w:rPr>
          <w:rFonts w:cs="方正仿宋_GB2312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8"/>
        <w:gridCol w:w="2407"/>
        <w:gridCol w:w="2406"/>
        <w:gridCol w:w="2407"/>
      </w:tblGrid>
      <w:tr w:rsidR="003940E4" w14:paraId="36FA6B8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25EAEA3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 xml:space="preserve">CK </w:t>
            </w: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字段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292371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类型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17481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查询用途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1F332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说明</w:t>
            </w:r>
            <w:proofErr w:type="spellEnd"/>
          </w:p>
        </w:tc>
      </w:tr>
      <w:tr w:rsidR="003940E4" w14:paraId="63785AC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FB3C3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4293C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2B114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排序键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等值查询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43AE0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 xml:space="preserve">主订单号（对应 </w:t>
            </w:r>
            <w:proofErr w:type="spellStart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orderId</w:t>
            </w:r>
            <w:proofErr w:type="spellEnd"/>
            <w:r>
              <w:rPr>
                <w:rFonts w:cs="方正仿宋_GB2312" w:hint="eastAsia"/>
                <w:color w:val="000000"/>
                <w:sz w:val="20"/>
                <w:lang w:eastAsia="zh-CN"/>
              </w:rPr>
              <w:t>）</w:t>
            </w:r>
          </w:p>
        </w:tc>
      </w:tr>
      <w:tr w:rsidR="003940E4" w14:paraId="69C1E8C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40218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53BEB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9526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等值查询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6BB31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子订单号</w:t>
            </w:r>
            <w:proofErr w:type="spellEnd"/>
          </w:p>
        </w:tc>
      </w:tr>
      <w:tr w:rsidR="003940E4" w14:paraId="221C932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CAE7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cust_id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E6C6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E10BA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等值查询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88B88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客户编码</w:t>
            </w:r>
            <w:proofErr w:type="spellEnd"/>
          </w:p>
        </w:tc>
      </w:tr>
      <w:tr w:rsidR="003940E4" w14:paraId="652E2B9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45ECC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order_status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A3FB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8A9DF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等值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 xml:space="preserve"> / IN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A710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订单状态</w:t>
            </w:r>
            <w:proofErr w:type="spellEnd"/>
          </w:p>
        </w:tc>
      </w:tr>
      <w:tr w:rsidR="003940E4" w14:paraId="5A367A2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C610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order_type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43E5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74FF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D291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订单类型</w:t>
            </w:r>
            <w:proofErr w:type="spellEnd"/>
          </w:p>
        </w:tc>
      </w:tr>
      <w:tr w:rsidR="003940E4" w14:paraId="1DEB0D9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F9510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product_code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A68D7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8D643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等值查询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49AFD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商品编码</w:t>
            </w:r>
            <w:proofErr w:type="spellEnd"/>
          </w:p>
        </w:tc>
      </w:tr>
      <w:tr w:rsidR="003940E4" w14:paraId="6539720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752ED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product_name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922DB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F1AAB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FF0E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商品名称</w:t>
            </w:r>
            <w:proofErr w:type="spellEnd"/>
          </w:p>
        </w:tc>
      </w:tr>
      <w:tr w:rsidR="003940E4" w14:paraId="6C6437A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88BD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amount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AEA9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0"/>
              </w:rPr>
              <w:t>Decimal(</w:t>
            </w:r>
            <w:proofErr w:type="gramEnd"/>
            <w:r>
              <w:rPr>
                <w:rFonts w:cs="方正仿宋_GB2312" w:hint="eastAsia"/>
                <w:color w:val="000000"/>
                <w:sz w:val="20"/>
              </w:rPr>
              <w:t>18,2)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86710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AA1E9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订单金额</w:t>
            </w:r>
            <w:proofErr w:type="spellEnd"/>
          </w:p>
        </w:tc>
      </w:tr>
      <w:tr w:rsidR="003940E4" w14:paraId="674E20A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B7254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create_time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1E167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DateTime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51C9B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范围查询（分区裁剪）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B491E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下单时间</w:t>
            </w:r>
            <w:proofErr w:type="spellEnd"/>
          </w:p>
        </w:tc>
      </w:tr>
      <w:tr w:rsidR="003940E4" w14:paraId="139614C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46DF4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pay_time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EFE33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DateTime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EC483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9C19C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支付时间</w:t>
            </w:r>
            <w:proofErr w:type="spellEnd"/>
          </w:p>
        </w:tc>
      </w:tr>
      <w:tr w:rsidR="003940E4" w14:paraId="6C02CEF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6F6B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finish_time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52E88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DateTime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033A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B9692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完成时间</w:t>
            </w:r>
            <w:proofErr w:type="spellEnd"/>
          </w:p>
        </w:tc>
      </w:tr>
      <w:tr w:rsidR="003940E4" w14:paraId="3B18D7B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CA812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fulfill_status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C930E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65B3D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B0C8E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履约状态</w:t>
            </w:r>
            <w:proofErr w:type="spellEnd"/>
          </w:p>
        </w:tc>
      </w:tr>
      <w:tr w:rsidR="003940E4" w14:paraId="6E8B72E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1809A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product_status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72FC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308C2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7EA4F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商品办理状态</w:t>
            </w:r>
            <w:proofErr w:type="spellEnd"/>
          </w:p>
        </w:tc>
      </w:tr>
      <w:tr w:rsidR="003940E4" w14:paraId="64914F3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C47D6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category_code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AF48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4272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返回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6FC97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商品类目编码</w:t>
            </w:r>
            <w:proofErr w:type="spellEnd"/>
          </w:p>
        </w:tc>
      </w:tr>
    </w:tbl>
    <w:p w14:paraId="3599FC61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proofErr w:type="spellStart"/>
      <w:r>
        <w:rPr>
          <w:rFonts w:cs="方正仿宋_GB2312" w:hint="eastAsia"/>
        </w:rPr>
        <w:lastRenderedPageBreak/>
        <w:t>列表查询仅支持上述</w:t>
      </w:r>
      <w:proofErr w:type="spellEnd"/>
      <w:r>
        <w:rPr>
          <w:rFonts w:cs="方正仿宋_GB2312" w:hint="eastAsia"/>
        </w:rPr>
        <w:t xml:space="preserve"> 1</w:t>
      </w:r>
      <w:r>
        <w:rPr>
          <w:rFonts w:cs="方正仿宋_GB2312" w:hint="eastAsia"/>
          <w:lang w:eastAsia="zh-CN"/>
        </w:rPr>
        <w:t>4</w:t>
      </w:r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个核心检索</w:t>
      </w:r>
      <w:proofErr w:type="spellEnd"/>
      <w:r>
        <w:rPr>
          <w:rFonts w:cs="方正仿宋_GB2312" w:hint="eastAsia"/>
        </w:rPr>
        <w:t>/</w:t>
      </w:r>
      <w:proofErr w:type="spellStart"/>
      <w:r>
        <w:rPr>
          <w:rFonts w:cs="方正仿宋_GB2312" w:hint="eastAsia"/>
        </w:rPr>
        <w:t>列表返回字段（不含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>）；</w:t>
      </w:r>
      <w:proofErr w:type="spellStart"/>
      <w:r>
        <w:rPr>
          <w:rFonts w:cs="方正仿宋_GB2312" w:hint="eastAsia"/>
        </w:rPr>
        <w:t>详情查询仅返回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detail_json（含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primary_id、order_id、cust_id</w:t>
      </w:r>
      <w:proofErr w:type="spellEnd"/>
      <w:r>
        <w:rPr>
          <w:rFonts w:cs="方正仿宋_GB2312" w:hint="eastAsia"/>
        </w:rPr>
        <w:t>），</w:t>
      </w:r>
      <w:proofErr w:type="spellStart"/>
      <w:r>
        <w:rPr>
          <w:rFonts w:cs="方正仿宋_GB2312" w:hint="eastAsia"/>
        </w:rPr>
        <w:t>前端解析</w:t>
      </w:r>
      <w:proofErr w:type="spellEnd"/>
      <w:r>
        <w:rPr>
          <w:rFonts w:cs="方正仿宋_GB2312" w:hint="eastAsia"/>
        </w:rPr>
        <w:t xml:space="preserve"> JSON </w:t>
      </w:r>
      <w:proofErr w:type="spellStart"/>
      <w:r>
        <w:rPr>
          <w:rFonts w:cs="方正仿宋_GB2312" w:hint="eastAsia"/>
        </w:rPr>
        <w:t>渲染订单详情</w:t>
      </w:r>
      <w:proofErr w:type="spellEnd"/>
      <w:r>
        <w:rPr>
          <w:rFonts w:cs="方正仿宋_GB2312" w:hint="eastAsia"/>
        </w:rPr>
        <w:t>。</w:t>
      </w:r>
      <w:r>
        <w:rPr>
          <w:rFonts w:cs="方正仿宋_GB2312" w:hint="eastAsia"/>
          <w:lang w:eastAsia="zh-CN"/>
        </w:rPr>
        <w:t>对于 CK 未覆盖的检索条件（如按客服工号、物流单号等），降级查询不支持，需引导用户通过 MySQL 近一年查询或人工后台检索。</w:t>
      </w:r>
    </w:p>
    <w:p w14:paraId="6F73DC91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2.2.5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核心流程描述</w:t>
      </w:r>
      <w:proofErr w:type="spellEnd"/>
    </w:p>
    <w:p w14:paraId="4AE1A3E1" w14:textId="77777777" w:rsidR="003940E4" w:rsidRDefault="00000000">
      <w:pPr>
        <w:numPr>
          <w:ilvl w:val="0"/>
          <w:numId w:val="11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列表查询降级。用户发起订单列表查询 </w:t>
      </w:r>
    </w:p>
    <w:p w14:paraId="4D58DCA8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  <w:lang w:eastAsia="zh-CN"/>
        </w:rPr>
        <w:t>QueryRouter</w:t>
      </w:r>
      <w:proofErr w:type="spellEnd"/>
      <w:r>
        <w:rPr>
          <w:rFonts w:cs="方正仿宋_GB2312" w:hint="eastAsia"/>
          <w:lang w:eastAsia="zh-CN"/>
        </w:rPr>
        <w:t xml:space="preserve"> 解析下单时间范围 </w:t>
      </w:r>
    </w:p>
    <w:p w14:paraId="651604C7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--&gt;时间完全在 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月前 </w:t>
      </w:r>
    </w:p>
    <w:p w14:paraId="18C227C7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路由至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CkQueryAdapter</w:t>
      </w:r>
      <w:proofErr w:type="spellEnd"/>
      <w:r>
        <w:rPr>
          <w:rFonts w:cs="方正仿宋_GB2312" w:hint="eastAsia"/>
        </w:rPr>
        <w:t xml:space="preserve"> </w:t>
      </w:r>
    </w:p>
    <w:p w14:paraId="6B7CBCD4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按字段映射转换查询条件</w:t>
      </w:r>
      <w:proofErr w:type="spellEnd"/>
      <w:r>
        <w:rPr>
          <w:rFonts w:cs="方正仿宋_GB2312" w:hint="eastAsia"/>
        </w:rPr>
        <w:t xml:space="preserve"> </w:t>
      </w:r>
    </w:p>
    <w:p w14:paraId="2B65126B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SELECT 16 </w:t>
      </w:r>
      <w:proofErr w:type="spellStart"/>
      <w:r>
        <w:rPr>
          <w:rFonts w:cs="方正仿宋_GB2312" w:hint="eastAsia"/>
        </w:rPr>
        <w:t>个核心字段（不查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>）</w:t>
      </w:r>
    </w:p>
    <w:p w14:paraId="5F806105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返回列表结果（分页上限</w:t>
      </w:r>
      <w:proofErr w:type="spellEnd"/>
      <w:r>
        <w:rPr>
          <w:rFonts w:cs="方正仿宋_GB2312" w:hint="eastAsia"/>
        </w:rPr>
        <w:t xml:space="preserve"> 10,000 条）。</w:t>
      </w:r>
    </w:p>
    <w:p w14:paraId="5B16E7F6" w14:textId="77777777" w:rsidR="003940E4" w:rsidRDefault="00000000">
      <w:pPr>
        <w:numPr>
          <w:ilvl w:val="0"/>
          <w:numId w:val="11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详情查询降级。用户发起订单详情查询 </w:t>
      </w:r>
    </w:p>
    <w:p w14:paraId="18CDBED5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  <w:lang w:eastAsia="zh-CN"/>
        </w:rPr>
        <w:t>QueryRouter</w:t>
      </w:r>
      <w:proofErr w:type="spellEnd"/>
      <w:r>
        <w:rPr>
          <w:rFonts w:cs="方正仿宋_GB2312" w:hint="eastAsia"/>
          <w:lang w:eastAsia="zh-CN"/>
        </w:rPr>
        <w:t xml:space="preserve"> 判断订单下单时间在 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月前 </w:t>
      </w:r>
    </w:p>
    <w:p w14:paraId="281EAB86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路由至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CkQueryAdapter</w:t>
      </w:r>
      <w:proofErr w:type="spellEnd"/>
      <w:r>
        <w:rPr>
          <w:rFonts w:cs="方正仿宋_GB2312" w:hint="eastAsia"/>
        </w:rPr>
        <w:t xml:space="preserve"> </w:t>
      </w:r>
    </w:p>
    <w:p w14:paraId="3BA70BB9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SELECT </w:t>
      </w:r>
      <w:proofErr w:type="spellStart"/>
      <w:r>
        <w:rPr>
          <w:rFonts w:cs="方正仿宋_GB2312" w:hint="eastAsia"/>
        </w:rPr>
        <w:t>primary_id、order_id、cust_id、detail_json</w:t>
      </w:r>
      <w:proofErr w:type="spellEnd"/>
      <w:r>
        <w:rPr>
          <w:rFonts w:cs="方正仿宋_GB2312" w:hint="eastAsia"/>
        </w:rPr>
        <w:t xml:space="preserve"> </w:t>
      </w:r>
    </w:p>
    <w:p w14:paraId="12797C18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返回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 xml:space="preserve"> </w:t>
      </w:r>
    </w:p>
    <w:p w14:paraId="599A6DEC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前端解析</w:t>
      </w:r>
      <w:proofErr w:type="spellEnd"/>
      <w:r>
        <w:rPr>
          <w:rFonts w:cs="方正仿宋_GB2312" w:hint="eastAsia"/>
        </w:rPr>
        <w:t xml:space="preserve"> JSON </w:t>
      </w:r>
      <w:proofErr w:type="spellStart"/>
      <w:r>
        <w:rPr>
          <w:rFonts w:cs="方正仿宋_GB2312" w:hint="eastAsia"/>
        </w:rPr>
        <w:t>渲染完整订单详情（某子节点缺失则标注"无此信息</w:t>
      </w:r>
      <w:proofErr w:type="spellEnd"/>
      <w:r>
        <w:rPr>
          <w:rFonts w:cs="方正仿宋_GB2312" w:hint="eastAsia"/>
        </w:rPr>
        <w:t>"）。</w:t>
      </w:r>
    </w:p>
    <w:p w14:paraId="1477E256" w14:textId="77777777" w:rsidR="003940E4" w:rsidRDefault="00000000">
      <w:pPr>
        <w:numPr>
          <w:ilvl w:val="0"/>
          <w:numId w:val="11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跨边界合并查询。查询时间范围跨越 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月边界 </w:t>
      </w:r>
    </w:p>
    <w:p w14:paraId="5632AA6C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近 12 </w:t>
      </w:r>
      <w:proofErr w:type="spellStart"/>
      <w:r>
        <w:rPr>
          <w:rFonts w:cs="方正仿宋_GB2312" w:hint="eastAsia"/>
        </w:rPr>
        <w:t>个月段走</w:t>
      </w:r>
      <w:proofErr w:type="spellEnd"/>
      <w:r>
        <w:rPr>
          <w:rFonts w:cs="方正仿宋_GB2312" w:hint="eastAsia"/>
        </w:rPr>
        <w:t xml:space="preserve"> MySQL/ES、12 </w:t>
      </w:r>
      <w:proofErr w:type="spellStart"/>
      <w:r>
        <w:rPr>
          <w:rFonts w:cs="方正仿宋_GB2312" w:hint="eastAsia"/>
        </w:rPr>
        <w:t>个月前段走</w:t>
      </w:r>
      <w:proofErr w:type="spellEnd"/>
      <w:r>
        <w:rPr>
          <w:rFonts w:cs="方正仿宋_GB2312" w:hint="eastAsia"/>
        </w:rPr>
        <w:t xml:space="preserve"> CK </w:t>
      </w:r>
    </w:p>
    <w:p w14:paraId="70C0DF60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两段结果按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create_time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合并去重</w:t>
      </w:r>
      <w:proofErr w:type="spellEnd"/>
      <w:r>
        <w:rPr>
          <w:rFonts w:cs="方正仿宋_GB2312" w:hint="eastAsia"/>
        </w:rPr>
        <w:t xml:space="preserve"> </w:t>
      </w:r>
    </w:p>
    <w:p w14:paraId="32466687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返回合并结果</w:t>
      </w:r>
      <w:proofErr w:type="spellEnd"/>
      <w:r>
        <w:rPr>
          <w:rFonts w:cs="方正仿宋_GB2312" w:hint="eastAsia"/>
        </w:rPr>
        <w:t>。</w:t>
      </w:r>
    </w:p>
    <w:p w14:paraId="51D81E3C" w14:textId="77777777" w:rsidR="003940E4" w:rsidRDefault="00000000">
      <w:pPr>
        <w:numPr>
          <w:ilvl w:val="0"/>
          <w:numId w:val="11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CK 降级回退。CK 查询超时（5 秒）或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 xml:space="preserve">可用 </w:t>
      </w:r>
    </w:p>
    <w:p w14:paraId="6B0CD1CA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--&gt;触发降级回退 </w:t>
      </w:r>
    </w:p>
    <w:p w14:paraId="65D92519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--&gt;列表场景回退 ES、详情场景回退 MySQL </w:t>
      </w:r>
    </w:p>
    <w:p w14:paraId="56710D84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--&gt;返回回退结果并记录告警日志。</w:t>
      </w:r>
    </w:p>
    <w:p w14:paraId="4A206E33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lastRenderedPageBreak/>
        <w:t>三、接口设计</w:t>
      </w:r>
    </w:p>
    <w:p w14:paraId="59306DEC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3.1 内部接口</w:t>
      </w:r>
    </w:p>
    <w:p w14:paraId="31F5D6F2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3.1.1 迁移任务入参规范（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xxl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-job Job 参数）</w:t>
      </w:r>
    </w:p>
    <w:p w14:paraId="3F43BE15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迁移 Job 触发时通过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的"任务参数"字段传入 JSON 格式入参，三个必填参数如下：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28"/>
        <w:gridCol w:w="1925"/>
        <w:gridCol w:w="1924"/>
        <w:gridCol w:w="1926"/>
        <w:gridCol w:w="1925"/>
      </w:tblGrid>
      <w:tr w:rsidR="003940E4" w14:paraId="0F2C10EE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24E00000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参数名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6CC7B5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类型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363E1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必填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83824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说明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EA3B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示例值</w:t>
            </w:r>
            <w:proofErr w:type="spellEnd"/>
          </w:p>
        </w:tc>
      </w:tr>
      <w:tr w:rsidR="003940E4" w14:paraId="162D9589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9245B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shardNo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858D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C5EDA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AF19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分库编号（对应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45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套分库，如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group-11 至 group-54）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520F9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group-11</w:t>
            </w:r>
          </w:p>
        </w:tc>
      </w:tr>
      <w:tr w:rsidR="003940E4" w14:paraId="71611BEC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CE75B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yearMonth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7029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7B205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3858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目标年月（YYYYMM，定位待迁移分表）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75D46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202406</w:t>
            </w:r>
          </w:p>
        </w:tc>
      </w:tr>
      <w:tr w:rsidR="003940E4" w14:paraId="2F40CDF2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791DA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concurrency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35F5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Integer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1C837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ED1CD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并发批次（同时处理的主订单批次数，控制并发度）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77569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4</w:t>
            </w:r>
          </w:p>
        </w:tc>
      </w:tr>
    </w:tbl>
    <w:p w14:paraId="64298B83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proofErr w:type="spellStart"/>
      <w:r>
        <w:rPr>
          <w:rFonts w:cs="方正仿宋_GB2312" w:hint="eastAsia"/>
        </w:rPr>
        <w:t>入参</w:t>
      </w:r>
      <w:proofErr w:type="spellEnd"/>
      <w:r>
        <w:rPr>
          <w:rFonts w:cs="方正仿宋_GB2312" w:hint="eastAsia"/>
        </w:rPr>
        <w:t xml:space="preserve"> JSON </w:t>
      </w:r>
      <w:proofErr w:type="spellStart"/>
      <w:r>
        <w:rPr>
          <w:rFonts w:cs="方正仿宋_GB2312" w:hint="eastAsia"/>
        </w:rPr>
        <w:t>示例</w:t>
      </w:r>
      <w:proofErr w:type="spellEnd"/>
      <w:r>
        <w:rPr>
          <w:rFonts w:cs="方正仿宋_GB2312" w:hint="eastAsia"/>
        </w:rPr>
        <w:t>：</w:t>
      </w:r>
    </w:p>
    <w:p w14:paraId="28DA0F30" w14:textId="77777777" w:rsidR="003940E4" w:rsidRDefault="00000000">
      <w:pPr>
        <w:shd w:val="clear" w:color="auto" w:fill="F5F5F5"/>
        <w:spacing w:before="40" w:after="40" w:line="320" w:lineRule="exact"/>
        <w:rPr>
          <w:rFonts w:cs="方正仿宋_GB2312" w:hint="eastAsia"/>
        </w:rPr>
      </w:pPr>
      <w:r>
        <w:rPr>
          <w:rFonts w:cs="方正仿宋_GB2312" w:hint="eastAsia"/>
          <w:sz w:val="18"/>
        </w:rPr>
        <w:t>{"shardNo":"group-11","yearMonth":"202406","concurrency":4}</w:t>
      </w:r>
    </w:p>
    <w:p w14:paraId="50855BCF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3.1.2 迁移结果校验接口（内部方法）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8"/>
        <w:gridCol w:w="3211"/>
      </w:tblGrid>
      <w:tr w:rsidR="003940E4" w14:paraId="3E7BF9E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271FF6F5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参数名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51D7E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类型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D50DB7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说明</w:t>
            </w:r>
            <w:proofErr w:type="spellEnd"/>
          </w:p>
        </w:tc>
      </w:tr>
      <w:tr w:rsidR="003940E4" w14:paraId="6D4D2C13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2FC7C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shardNo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FC62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30B99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分库编号</w:t>
            </w:r>
            <w:proofErr w:type="spellEnd"/>
          </w:p>
        </w:tc>
      </w:tr>
      <w:tr w:rsidR="003940E4" w14:paraId="0D61B95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0BAA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yearMonth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258C4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838A6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目标年月</w:t>
            </w:r>
            <w:proofErr w:type="spellEnd"/>
          </w:p>
        </w:tc>
      </w:tr>
      <w:tr w:rsidR="003940E4" w14:paraId="763D5C5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0FCD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tableSuffix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D5FA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AC11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分表后缀（0/1）</w:t>
            </w:r>
          </w:p>
        </w:tc>
      </w:tr>
      <w:tr w:rsidR="003940E4" w14:paraId="2B1D9A5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0CC4D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mysqlCount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E8EF9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Long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C01C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MySQL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迁移完成行数（migrate_flag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=2）</w:t>
            </w:r>
          </w:p>
        </w:tc>
      </w:tr>
      <w:tr w:rsidR="003940E4" w14:paraId="1493DAB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B6F46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ckCount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CA72A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Long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9E223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对应月分区行数</w:t>
            </w:r>
            <w:proofErr w:type="spellEnd"/>
          </w:p>
        </w:tc>
      </w:tr>
      <w:tr w:rsidR="003940E4" w14:paraId="55A5D60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AA1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md5Sample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4EB8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String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AD8A7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抽样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primary_id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的 MD5 值</w:t>
            </w:r>
          </w:p>
        </w:tc>
      </w:tr>
    </w:tbl>
    <w:p w14:paraId="561028AD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3.1.3 查询降级适配接口（内部方法）</w:t>
      </w:r>
    </w:p>
    <w:p w14:paraId="44F54ACA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查询降级适配为 </w:t>
      </w:r>
      <w:proofErr w:type="spellStart"/>
      <w:r>
        <w:rPr>
          <w:rFonts w:cs="方正仿宋_GB2312" w:hint="eastAsia"/>
          <w:lang w:eastAsia="zh-CN"/>
        </w:rPr>
        <w:t>omsquery</w:t>
      </w:r>
      <w:proofErr w:type="spellEnd"/>
      <w:r>
        <w:rPr>
          <w:rFonts w:cs="方正仿宋_GB2312" w:hint="eastAsia"/>
          <w:lang w:eastAsia="zh-CN"/>
        </w:rPr>
        <w:t>/</w:t>
      </w:r>
      <w:proofErr w:type="spellStart"/>
      <w:r>
        <w:rPr>
          <w:rFonts w:cs="方正仿宋_GB2312" w:hint="eastAsia"/>
          <w:lang w:eastAsia="zh-CN"/>
        </w:rPr>
        <w:t>ngorder</w:t>
      </w:r>
      <w:proofErr w:type="spellEnd"/>
      <w:r>
        <w:rPr>
          <w:rFonts w:cs="方正仿宋_GB2312" w:hint="eastAsia"/>
          <w:lang w:eastAsia="zh-CN"/>
        </w:rPr>
        <w:t xml:space="preserve"> 查询服务内部逻辑，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新增对外接口，复用现有标准化查询接口。关键内部方法与参数如下：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651"/>
        <w:gridCol w:w="2925"/>
        <w:gridCol w:w="3052"/>
      </w:tblGrid>
      <w:tr w:rsidR="003940E4" w14:paraId="74969D3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11430E5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方法</w:t>
            </w:r>
            <w:proofErr w:type="spellEnd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/</w:t>
            </w: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接口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89C2BF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说明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00FA7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0"/>
              </w:rPr>
              <w:t>关键参数</w:t>
            </w:r>
            <w:proofErr w:type="spellEnd"/>
          </w:p>
        </w:tc>
      </w:tr>
      <w:tr w:rsidR="003940E4" w14:paraId="5B93E76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1976C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QueryRouter.route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sourceReq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FAF8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查询路由决策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E919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入参：下单时间范围；出参：目标数据源（ES/MySQL/CK）</w:t>
            </w:r>
          </w:p>
        </w:tc>
      </w:tr>
      <w:tr w:rsidR="003940E4" w14:paraId="4BBBD29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21585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CkQueryAdapter.listQuery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queryCond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81B5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列表查询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4CADF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入参：转换后的查询条件；出参：列表结果（16字段）</w:t>
            </w:r>
          </w:p>
        </w:tc>
      </w:tr>
      <w:tr w:rsidR="003940E4" w14:paraId="064D69C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8C066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CkQueryAdapter.detailQuery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primaryId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DFC70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0"/>
              </w:rPr>
              <w:t xml:space="preserve">CK 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详情查询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28D2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入参：primary_id；出参：detail_json</w:t>
            </w:r>
            <w:proofErr w:type="spellEnd"/>
          </w:p>
        </w:tc>
      </w:tr>
      <w:tr w:rsidR="003940E4" w14:paraId="06F3C1D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DEFC7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FieldMapping.convert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(</w:t>
            </w: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cond</w:t>
            </w:r>
            <w:proofErr w:type="spellEnd"/>
            <w:r>
              <w:rPr>
                <w:rFonts w:cs="方正仿宋_GB2312" w:hint="eastAsia"/>
                <w:color w:val="000000"/>
                <w:sz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89060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0"/>
              </w:rPr>
              <w:t>字段映射转换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B9F4D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0"/>
                <w:lang w:eastAsia="zh-CN"/>
              </w:rPr>
              <w:t>现有查询条件 --&gt;CK 查询条件</w:t>
            </w:r>
          </w:p>
        </w:tc>
      </w:tr>
    </w:tbl>
    <w:p w14:paraId="505F283F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lastRenderedPageBreak/>
        <w:t xml:space="preserve">-- CK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列表查询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SQL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模板（仅查核心字段，不查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detail_json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）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SELECT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cust_id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order_type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product_code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product_name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amount,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pay_time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finish_time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fulfill_status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category_code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delete_yn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FROM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order_history_wide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&gt;= '2025-01-01 00:00:00'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AND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&lt; '2025-08-01 00:00:00'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AND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cust_id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'138****8000'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AND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IN ('004', '005')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ORDER BY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DESC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>LIMIT 10000;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-- CK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详情查询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SQL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模板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SELECT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cust_id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detail_json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FROM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order_history_wide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WHERE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= 'PRM202501010001';</w:t>
      </w:r>
    </w:p>
    <w:p w14:paraId="6D97D100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3.2 外部接口</w:t>
      </w:r>
    </w:p>
    <w:p w14:paraId="7439DE37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3.2.1 MySQL 数据读取（只读域名）</w:t>
      </w:r>
    </w:p>
    <w:p w14:paraId="6B0ECF80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</w:rPr>
        <w:t>迁移查询统一走各分库的只读域名（ngorder-group-{N}-readonly.mysql.svc.{dc</w:t>
      </w:r>
      <w:proofErr w:type="gramStart"/>
      <w:r>
        <w:rPr>
          <w:rFonts w:cs="方正仿宋_GB2312" w:hint="eastAsia"/>
        </w:rPr>
        <w:t>}.hpc</w:t>
      </w:r>
      <w:proofErr w:type="gramEnd"/>
      <w:r>
        <w:rPr>
          <w:rFonts w:cs="方正仿宋_GB2312" w:hint="eastAsia"/>
        </w:rPr>
        <w:t xml:space="preserve">:20001），避免对主库造成读压力。迁移标识字段的更新（migrate_flag </w:t>
      </w:r>
      <w:proofErr w:type="spellStart"/>
      <w:r>
        <w:rPr>
          <w:rFonts w:cs="方正仿宋_GB2312" w:hint="eastAsia"/>
        </w:rPr>
        <w:t>状态流转）走读写域名，按批批量更新</w:t>
      </w:r>
      <w:proofErr w:type="spellEnd"/>
      <w:r>
        <w:rPr>
          <w:rFonts w:cs="方正仿宋_GB2312" w:hint="eastAsia"/>
        </w:rPr>
        <w:t>。</w:t>
      </w:r>
    </w:p>
    <w:p w14:paraId="323B5484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3.2.2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ClickHouse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 xml:space="preserve">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批量写入（JDBC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>）</w:t>
      </w:r>
    </w:p>
    <w:p w14:paraId="29261EE7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proofErr w:type="spellStart"/>
      <w:r>
        <w:rPr>
          <w:rFonts w:cs="方正仿宋_GB2312" w:hint="eastAsia"/>
        </w:rPr>
        <w:t>通过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ClickHouse</w:t>
      </w:r>
      <w:proofErr w:type="spellEnd"/>
      <w:r>
        <w:rPr>
          <w:rFonts w:cs="方正仿宋_GB2312" w:hint="eastAsia"/>
        </w:rPr>
        <w:t xml:space="preserve"> JDBC </w:t>
      </w:r>
      <w:proofErr w:type="spellStart"/>
      <w:r>
        <w:rPr>
          <w:rFonts w:cs="方正仿宋_GB2312" w:hint="eastAsia"/>
        </w:rPr>
        <w:t>驱动批量写入大宽表，采用</w:t>
      </w:r>
      <w:proofErr w:type="spellEnd"/>
      <w:r>
        <w:rPr>
          <w:rFonts w:cs="方正仿宋_GB2312" w:hint="eastAsia"/>
        </w:rPr>
        <w:t xml:space="preserve"> Batch </w:t>
      </w:r>
      <w:proofErr w:type="spellStart"/>
      <w:r>
        <w:rPr>
          <w:rFonts w:cs="方正仿宋_GB2312" w:hint="eastAsia"/>
        </w:rPr>
        <w:t>Insert（每批</w:t>
      </w:r>
      <w:proofErr w:type="spellEnd"/>
      <w:r>
        <w:rPr>
          <w:rFonts w:cs="方正仿宋_GB2312" w:hint="eastAsia"/>
        </w:rPr>
        <w:t xml:space="preserve"> 1,000 行），</w:t>
      </w:r>
      <w:proofErr w:type="spellStart"/>
      <w:r>
        <w:rPr>
          <w:rFonts w:cs="方正仿宋_GB2312" w:hint="eastAsia"/>
        </w:rPr>
        <w:t>配合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ReplacingMergeTree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引擎实现幂等</w:t>
      </w:r>
      <w:proofErr w:type="spellEnd"/>
      <w:r>
        <w:rPr>
          <w:rFonts w:cs="方正仿宋_GB2312" w:hint="eastAsia"/>
        </w:rPr>
        <w:t>。</w:t>
      </w:r>
    </w:p>
    <w:p w14:paraId="367C3A51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3.2.3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xxl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 xml:space="preserve">-job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调度接口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940E4" w14:paraId="2FA7FA9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56D60A52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接口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56BDE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方向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C0707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说明</w:t>
            </w:r>
            <w:proofErr w:type="spellEnd"/>
          </w:p>
        </w:tc>
      </w:tr>
      <w:tr w:rsidR="003940E4" w14:paraId="3ACBAC6E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467AB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执行器注册（</w:t>
            </w:r>
            <w:proofErr w:type="spell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AppName</w:t>
            </w:r>
            <w:proofErr w:type="spell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F310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NGORDER </w:t>
            </w: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--&gt;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-job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88BE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迁移执行器注册，Job 绑定</w:t>
            </w:r>
          </w:p>
        </w:tc>
      </w:tr>
      <w:tr w:rsidR="003940E4" w14:paraId="6E6A933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2C28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Job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触发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日志上报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0D118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-job ↔ NGORDER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663E2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任务调度、执行结果与日志回传</w:t>
            </w:r>
          </w:p>
        </w:tc>
      </w:tr>
    </w:tbl>
    <w:p w14:paraId="099F72CA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四、数据库表设计</w:t>
      </w:r>
    </w:p>
    <w:p w14:paraId="45036AF3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4.1 主订单表新增迁移标识字段（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migrate_flag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）</w:t>
      </w:r>
    </w:p>
    <w:p w14:paraId="2F2AD5A1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</w:rPr>
        <w:t>在全部主订单分表（ngorder_primary_order_YYYYMM_0/_1）新增迁移标识字段，用于断点续传状态管理。字段定义如下：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27"/>
        <w:gridCol w:w="1926"/>
        <w:gridCol w:w="1925"/>
        <w:gridCol w:w="1925"/>
        <w:gridCol w:w="1925"/>
      </w:tblGrid>
      <w:tr w:rsidR="003940E4" w14:paraId="63562125" w14:textId="77777777">
        <w:tc>
          <w:tcPr>
            <w:tcW w:w="1928" w:type="dxa"/>
          </w:tcPr>
          <w:p w14:paraId="195243C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b/>
                <w:sz w:val="21"/>
              </w:rPr>
              <w:lastRenderedPageBreak/>
              <w:t>字段名</w:t>
            </w:r>
            <w:proofErr w:type="spellEnd"/>
          </w:p>
        </w:tc>
        <w:tc>
          <w:tcPr>
            <w:tcW w:w="1928" w:type="dxa"/>
          </w:tcPr>
          <w:p w14:paraId="03FFDFC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b/>
                <w:sz w:val="21"/>
              </w:rPr>
              <w:t>数据类型</w:t>
            </w:r>
            <w:proofErr w:type="spellEnd"/>
          </w:p>
        </w:tc>
        <w:tc>
          <w:tcPr>
            <w:tcW w:w="1928" w:type="dxa"/>
          </w:tcPr>
          <w:p w14:paraId="0A39642A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b/>
                <w:sz w:val="21"/>
              </w:rPr>
              <w:t>必填</w:t>
            </w:r>
            <w:proofErr w:type="spellEnd"/>
          </w:p>
        </w:tc>
        <w:tc>
          <w:tcPr>
            <w:tcW w:w="1928" w:type="dxa"/>
          </w:tcPr>
          <w:p w14:paraId="56C44492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b/>
                <w:sz w:val="21"/>
              </w:rPr>
              <w:t>说明</w:t>
            </w:r>
            <w:proofErr w:type="spellEnd"/>
          </w:p>
        </w:tc>
        <w:tc>
          <w:tcPr>
            <w:tcW w:w="1928" w:type="dxa"/>
          </w:tcPr>
          <w:p w14:paraId="42878069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b/>
                <w:sz w:val="21"/>
              </w:rPr>
              <w:t>默认值</w:t>
            </w:r>
            <w:proofErr w:type="spellEnd"/>
          </w:p>
        </w:tc>
      </w:tr>
      <w:tr w:rsidR="003940E4" w14:paraId="36B06547" w14:textId="77777777">
        <w:tc>
          <w:tcPr>
            <w:tcW w:w="1928" w:type="dxa"/>
          </w:tcPr>
          <w:p w14:paraId="7A4282F2" w14:textId="77777777" w:rsidR="003940E4" w:rsidRDefault="00000000">
            <w:pPr>
              <w:spacing w:after="0" w:line="240" w:lineRule="auto"/>
              <w:rPr>
                <w:rFonts w:cs="方正仿宋_GB2312" w:hint="eastAsia"/>
              </w:rPr>
            </w:pPr>
            <w:proofErr w:type="spellStart"/>
            <w:r>
              <w:rPr>
                <w:rFonts w:cs="方正仿宋_GB2312" w:hint="eastAsia"/>
                <w:sz w:val="21"/>
              </w:rPr>
              <w:t>migrate_flag</w:t>
            </w:r>
            <w:proofErr w:type="spellEnd"/>
          </w:p>
        </w:tc>
        <w:tc>
          <w:tcPr>
            <w:tcW w:w="1928" w:type="dxa"/>
          </w:tcPr>
          <w:p w14:paraId="64A67D71" w14:textId="77777777" w:rsidR="003940E4" w:rsidRDefault="00000000">
            <w:pPr>
              <w:spacing w:after="0" w:line="240" w:lineRule="auto"/>
              <w:rPr>
                <w:rFonts w:cs="方正仿宋_GB2312" w:hint="eastAsia"/>
              </w:rPr>
            </w:pPr>
            <w:proofErr w:type="gramStart"/>
            <w:r>
              <w:rPr>
                <w:rFonts w:cs="方正仿宋_GB2312" w:hint="eastAsia"/>
                <w:sz w:val="21"/>
              </w:rPr>
              <w:t>CHAR(</w:t>
            </w:r>
            <w:proofErr w:type="gramEnd"/>
            <w:r>
              <w:rPr>
                <w:rFonts w:cs="方正仿宋_GB2312" w:hint="eastAsia"/>
                <w:sz w:val="21"/>
              </w:rPr>
              <w:t>1)</w:t>
            </w:r>
          </w:p>
        </w:tc>
        <w:tc>
          <w:tcPr>
            <w:tcW w:w="1928" w:type="dxa"/>
          </w:tcPr>
          <w:p w14:paraId="622737E2" w14:textId="77777777" w:rsidR="003940E4" w:rsidRDefault="00000000">
            <w:pPr>
              <w:spacing w:after="0" w:line="240" w:lineRule="auto"/>
              <w:rPr>
                <w:rFonts w:cs="方正仿宋_GB2312" w:hint="eastAsia"/>
              </w:rPr>
            </w:pPr>
            <w:r>
              <w:rPr>
                <w:rFonts w:cs="方正仿宋_GB2312" w:hint="eastAsia"/>
                <w:sz w:val="21"/>
              </w:rPr>
              <w:t>否</w:t>
            </w:r>
          </w:p>
        </w:tc>
        <w:tc>
          <w:tcPr>
            <w:tcW w:w="1928" w:type="dxa"/>
          </w:tcPr>
          <w:p w14:paraId="1597BF28" w14:textId="77777777" w:rsidR="003940E4" w:rsidRDefault="00000000">
            <w:pPr>
              <w:spacing w:after="0" w:line="240" w:lineRule="auto"/>
              <w:rPr>
                <w:rFonts w:cs="方正仿宋_GB2312" w:hint="eastAsia"/>
                <w:lang w:eastAsia="zh-CN"/>
              </w:rPr>
            </w:pPr>
            <w:r>
              <w:rPr>
                <w:rFonts w:cs="方正仿宋_GB2312" w:hint="eastAsia"/>
                <w:sz w:val="21"/>
                <w:lang w:eastAsia="zh-CN"/>
              </w:rPr>
              <w:t>迁移标识：0-待迁移、1-迁移中、2-迁移完成、3-迁移失败</w:t>
            </w:r>
          </w:p>
        </w:tc>
        <w:tc>
          <w:tcPr>
            <w:tcW w:w="1928" w:type="dxa"/>
          </w:tcPr>
          <w:p w14:paraId="798D2424" w14:textId="77777777" w:rsidR="003940E4" w:rsidRDefault="00000000">
            <w:pPr>
              <w:spacing w:after="0" w:line="240" w:lineRule="auto"/>
              <w:rPr>
                <w:rFonts w:cs="方正仿宋_GB2312" w:hint="eastAsia"/>
              </w:rPr>
            </w:pPr>
            <w:r>
              <w:rPr>
                <w:rFonts w:cs="方正仿宋_GB2312" w:hint="eastAsia"/>
                <w:sz w:val="21"/>
              </w:rPr>
              <w:t>NULL</w:t>
            </w:r>
          </w:p>
        </w:tc>
      </w:tr>
    </w:tbl>
    <w:p w14:paraId="282A135C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状态流转说明：空/NULL 表示待迁移；迁移开始前批量置 1（迁移中）；写入 CK 成功后置 2（迁移完成）；写入失败置 3（迁移失败，可重试）。任务中断后残留的 1（迁移中）记录在下次任务启动时由补偿逻辑统一复位为空，重新纳入待迁移队列。</w:t>
      </w:r>
    </w:p>
    <w:p w14:paraId="71357D98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t xml:space="preserve">ALTER TABLE ngorder_primary_order_202406_0 ADD COLUMN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CHAR(1) DEFAULT NULL COMMENT '迁移标识:</w:t>
      </w:r>
      <w:r>
        <w:rPr>
          <w:rFonts w:ascii="微软雅黑" w:eastAsia="微软雅黑" w:hAnsi="微软雅黑" w:cs="微软雅黑" w:hint="eastAsia"/>
          <w:sz w:val="18"/>
          <w:szCs w:val="15"/>
          <w:lang w:eastAsia="zh-CN"/>
        </w:rPr>
        <w:t>0-待迁移</w:t>
      </w:r>
      <w:r>
        <w:rPr>
          <w:rFonts w:ascii="微软雅黑" w:eastAsia="微软雅黑" w:hAnsi="微软雅黑" w:cs="微软雅黑" w:hint="eastAsia"/>
          <w:sz w:val="18"/>
          <w:szCs w:val="15"/>
        </w:rPr>
        <w:t>,1-迁移中,2-迁移完成,3-迁移失败';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ALTER TABLE ngorder_primary_order_202406_0 ADD INDEX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idx_migrate_flag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migrate_flag</w:t>
      </w:r>
      <w:proofErr w:type="spellEnd"/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proofErr w:type="gramEnd"/>
    </w:p>
    <w:p w14:paraId="2C2033DF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4.2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迁移任务记录表（ngorder_migrate_task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>）</w:t>
      </w:r>
    </w:p>
    <w:p w14:paraId="6A72AB08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proofErr w:type="spellStart"/>
      <w:r>
        <w:rPr>
          <w:rFonts w:cs="方正仿宋_GB2312" w:hint="eastAsia"/>
        </w:rPr>
        <w:t>记录每次迁移任务的执行情况、进度与结果，支撑任务跟踪与失败排查</w:t>
      </w:r>
      <w:proofErr w:type="spellEnd"/>
      <w:r>
        <w:rPr>
          <w:rFonts w:cs="方正仿宋_GB2312" w:hint="eastAsia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6"/>
        <w:gridCol w:w="1901"/>
        <w:gridCol w:w="1855"/>
        <w:gridCol w:w="1894"/>
        <w:gridCol w:w="2062"/>
      </w:tblGrid>
      <w:tr w:rsidR="003940E4" w14:paraId="616B4CE1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4C18348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字段名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360ED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数据类型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CA4E0C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必填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20F60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说明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8C4CC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默认值</w:t>
            </w:r>
            <w:proofErr w:type="spellEnd"/>
          </w:p>
        </w:tc>
      </w:tr>
      <w:tr w:rsidR="003940E4" w14:paraId="40DA1D48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14FF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task_id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15BD1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0375F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16C6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任务ID（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自增主键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39A0C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AUTO_INCREMENT</w:t>
            </w:r>
          </w:p>
        </w:tc>
      </w:tr>
      <w:tr w:rsidR="003940E4" w14:paraId="4D667ED8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219F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shard_no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AE52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</w:rPr>
              <w:t>VARCHAR(</w:t>
            </w:r>
            <w:proofErr w:type="gramEnd"/>
            <w:r>
              <w:rPr>
                <w:rFonts w:cs="方正仿宋_GB2312" w:hint="eastAsia"/>
                <w:color w:val="000000"/>
                <w:sz w:val="21"/>
              </w:rPr>
              <w:t>32)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C613D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F4C11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分库编号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9FF42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无</w:t>
            </w:r>
          </w:p>
        </w:tc>
      </w:tr>
      <w:tr w:rsidR="003940E4" w14:paraId="1F14228B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D0CE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year_month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85472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</w:rPr>
              <w:t>VARCHAR(</w:t>
            </w:r>
            <w:proofErr w:type="gramEnd"/>
            <w:r>
              <w:rPr>
                <w:rFonts w:cs="方正仿宋_GB2312" w:hint="eastAsia"/>
                <w:color w:val="000000"/>
                <w:sz w:val="21"/>
              </w:rPr>
              <w:t>8)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7441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CAE9B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目标年月（YYYYMM）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73D08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无</w:t>
            </w:r>
          </w:p>
        </w:tc>
      </w:tr>
      <w:tr w:rsidR="003940E4" w14:paraId="05B0C19F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7DE1E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table_suffix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4FFF4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</w:rPr>
              <w:t>CHAR(</w:t>
            </w:r>
            <w:proofErr w:type="gramEnd"/>
            <w:r>
              <w:rPr>
                <w:rFonts w:cs="方正仿宋_GB2312" w:hint="eastAsia"/>
                <w:color w:val="000000"/>
                <w:sz w:val="21"/>
              </w:rPr>
              <w:t>1)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0647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1BDD4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分表后缀（0/1）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04229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0</w:t>
            </w:r>
          </w:p>
        </w:tc>
      </w:tr>
      <w:tr w:rsidR="003940E4" w14:paraId="2D96D606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00A96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total_count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6FE0E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14143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58B6C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主订单总数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68FB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0</w:t>
            </w:r>
          </w:p>
        </w:tc>
      </w:tr>
      <w:tr w:rsidR="003940E4" w14:paraId="7BBF6EBE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9D785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migrated_count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DE15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9C01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BCA4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已迁移完成数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FC43B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0</w:t>
            </w:r>
          </w:p>
        </w:tc>
      </w:tr>
      <w:tr w:rsidR="003940E4" w14:paraId="0A581C89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085AF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failed_count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7B8B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6E4E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D76AC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迁移失败数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27078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0</w:t>
            </w:r>
          </w:p>
        </w:tc>
      </w:tr>
      <w:tr w:rsidR="003940E4" w14:paraId="75FAE097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4B757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status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E6D4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</w:rPr>
              <w:t>CHAR(</w:t>
            </w:r>
            <w:proofErr w:type="gramEnd"/>
            <w:r>
              <w:rPr>
                <w:rFonts w:cs="方正仿宋_GB2312" w:hint="eastAsia"/>
                <w:color w:val="000000"/>
                <w:sz w:val="21"/>
              </w:rPr>
              <w:t>1)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85B79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DFFE6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任务状态：0-待执行、1-执行中、2-完成、3-失败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0AA1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0</w:t>
            </w:r>
          </w:p>
        </w:tc>
      </w:tr>
      <w:tr w:rsidR="003940E4" w14:paraId="2D9E6B95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6FAB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start_time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4C194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720BB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72B7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开始时间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8A52F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NULL</w:t>
            </w:r>
          </w:p>
        </w:tc>
      </w:tr>
      <w:tr w:rsidR="003940E4" w14:paraId="5B4499B6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920B6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end_time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CBFA7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5523E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EA82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结束时间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97026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NULL</w:t>
            </w:r>
          </w:p>
        </w:tc>
      </w:tr>
      <w:tr w:rsidR="003940E4" w14:paraId="0F76800C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C9C8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error_msg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2F6A2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</w:rPr>
              <w:t>VARCHAR(</w:t>
            </w:r>
            <w:proofErr w:type="gramEnd"/>
            <w:r>
              <w:rPr>
                <w:rFonts w:cs="方正仿宋_GB2312" w:hint="eastAsia"/>
                <w:color w:val="000000"/>
                <w:sz w:val="21"/>
              </w:rPr>
              <w:t>512)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7F31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6B26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错误信息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F6A72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NULL</w:t>
            </w:r>
          </w:p>
        </w:tc>
      </w:tr>
      <w:tr w:rsidR="003940E4" w14:paraId="3E0D35F3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B04C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create_time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933DE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B9B6A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A2182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创建时间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5CCC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CURRENT_TIMESTAMP</w:t>
            </w:r>
          </w:p>
        </w:tc>
      </w:tr>
      <w:tr w:rsidR="003940E4" w14:paraId="7C4CC637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DB6E5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update_time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24C8E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B78A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91078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更新时间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DB4E0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CURRENT_TIMESTAMP</w:t>
            </w:r>
          </w:p>
        </w:tc>
      </w:tr>
    </w:tbl>
    <w:p w14:paraId="285D3939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4.3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ClickHouse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 xml:space="preserve">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大宽表（order_history_wide</w:t>
      </w:r>
      <w:proofErr w:type="spellEnd"/>
      <w:r>
        <w:rPr>
          <w:rFonts w:ascii="方正仿宋_GB2312" w:eastAsia="方正仿宋_GB2312" w:hAnsi="方正仿宋_GB2312" w:cs="方正仿宋_GB2312" w:hint="eastAsia"/>
          <w:color w:val="auto"/>
        </w:rPr>
        <w:t>）</w:t>
      </w:r>
    </w:p>
    <w:p w14:paraId="1B690252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</w:rPr>
        <w:t xml:space="preserve">CK </w:t>
      </w:r>
      <w:proofErr w:type="spellStart"/>
      <w:r>
        <w:rPr>
          <w:rFonts w:cs="方正仿宋_GB2312" w:hint="eastAsia"/>
        </w:rPr>
        <w:t>中仅设计一张大宽表，采用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ReplacingMergeTree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引擎、按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create_time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按月分区、primary_id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排序，包含核心检索字段、列表返回字段与订单详情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JSON（detail_json）三类字段</w:t>
      </w:r>
      <w:proofErr w:type="spellEnd"/>
      <w:r>
        <w:rPr>
          <w:rFonts w:cs="方正仿宋_GB2312" w:hint="eastAsia"/>
        </w:rPr>
        <w:t>。</w:t>
      </w:r>
    </w:p>
    <w:p w14:paraId="268AC9A0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lastRenderedPageBreak/>
        <w:t xml:space="preserve">CREATE TABLE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order_history_wide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(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核心检索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+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列表返回字段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(16个)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cust_id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  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order_type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product_code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product_name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amount          Decimal(18,2),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DateTime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pay_time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DateTime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finish_time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DateTime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fulfill_status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product_status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category_code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delete_yn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  String,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--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订单详情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JSON (18张表全量数据)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detail_json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    String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) ENGINE =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ReplacingMergeTree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PARTITION BY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toYYYYMM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create_time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ORDER BY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primary_id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;</w:t>
      </w:r>
    </w:p>
    <w:p w14:paraId="3565BDB1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4.4 表索引设计</w:t>
      </w:r>
    </w:p>
    <w:p w14:paraId="1B2AFC7B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4.4.1 迁移任务记录表索引</w:t>
      </w:r>
    </w:p>
    <w:p w14:paraId="5B24B19B" w14:textId="77777777" w:rsidR="003940E4" w:rsidRDefault="00000000">
      <w:pPr>
        <w:pStyle w:val="-16-a"/>
        <w:rPr>
          <w:rFonts w:ascii="微软雅黑" w:eastAsia="微软雅黑" w:hAnsi="微软雅黑" w:cs="微软雅黑" w:hint="eastAsia"/>
          <w:sz w:val="18"/>
          <w:szCs w:val="15"/>
        </w:rPr>
      </w:pPr>
      <w:r>
        <w:rPr>
          <w:rFonts w:ascii="微软雅黑" w:eastAsia="微软雅黑" w:hAnsi="微软雅黑" w:cs="微软雅黑" w:hint="eastAsia"/>
          <w:sz w:val="18"/>
          <w:szCs w:val="15"/>
        </w:rPr>
        <w:t xml:space="preserve">ALTER TABLE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ngorder_migrate_task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ADD INDEX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idx_shard_month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(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shard_no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year_month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r>
        <w:rPr>
          <w:rFonts w:ascii="微软雅黑" w:eastAsia="微软雅黑" w:hAnsi="微软雅黑" w:cs="微软雅黑" w:hint="eastAsia"/>
          <w:sz w:val="18"/>
          <w:szCs w:val="15"/>
        </w:rPr>
        <w:br/>
        <w:t xml:space="preserve">ALTER TABLE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ngorder_migrate_task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ADD INDEX </w:t>
      </w:r>
      <w:proofErr w:type="spellStart"/>
      <w:r>
        <w:rPr>
          <w:rFonts w:ascii="微软雅黑" w:eastAsia="微软雅黑" w:hAnsi="微软雅黑" w:cs="微软雅黑" w:hint="eastAsia"/>
          <w:sz w:val="18"/>
          <w:szCs w:val="15"/>
        </w:rPr>
        <w:t>idx_status</w:t>
      </w:r>
      <w:proofErr w:type="spellEnd"/>
      <w:r>
        <w:rPr>
          <w:rFonts w:ascii="微软雅黑" w:eastAsia="微软雅黑" w:hAnsi="微软雅黑" w:cs="微软雅黑" w:hint="eastAsia"/>
          <w:sz w:val="18"/>
          <w:szCs w:val="15"/>
        </w:rPr>
        <w:t xml:space="preserve"> (status</w:t>
      </w:r>
      <w:proofErr w:type="gramStart"/>
      <w:r>
        <w:rPr>
          <w:rFonts w:ascii="微软雅黑" w:eastAsia="微软雅黑" w:hAnsi="微软雅黑" w:cs="微软雅黑" w:hint="eastAsia"/>
          <w:sz w:val="18"/>
          <w:szCs w:val="15"/>
        </w:rPr>
        <w:t>);</w:t>
      </w:r>
      <w:proofErr w:type="gramEnd"/>
    </w:p>
    <w:p w14:paraId="29BE669E" w14:textId="77777777" w:rsidR="003940E4" w:rsidRDefault="00000000">
      <w:pPr>
        <w:pStyle w:val="3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4.4.2 CK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大宽表索引</w:t>
      </w:r>
      <w:proofErr w:type="spellEnd"/>
    </w:p>
    <w:p w14:paraId="0873970A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</w:rPr>
        <w:t xml:space="preserve">CK </w:t>
      </w:r>
      <w:proofErr w:type="spellStart"/>
      <w:r>
        <w:rPr>
          <w:rFonts w:cs="方正仿宋_GB2312" w:hint="eastAsia"/>
        </w:rPr>
        <w:t>大宽表以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为排序键，天然支持按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>/</w:t>
      </w:r>
      <w:proofErr w:type="spellStart"/>
      <w:r>
        <w:rPr>
          <w:rFonts w:cs="方正仿宋_GB2312" w:hint="eastAsia"/>
        </w:rPr>
        <w:t>order_id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等值检索；create_time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按月分区支持范围查询的分区裁剪。cust_id、order_status、product_code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等高频检索字段可增加二级索引（bloom_filter</w:t>
      </w:r>
      <w:proofErr w:type="spellEnd"/>
      <w:r>
        <w:rPr>
          <w:rFonts w:cs="方正仿宋_GB2312" w:hint="eastAsia"/>
        </w:rPr>
        <w:t xml:space="preserve"> 或 minmax）。</w:t>
      </w:r>
    </w:p>
    <w:p w14:paraId="557613BA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lastRenderedPageBreak/>
        <w:t>五、第三方模块协同</w:t>
      </w:r>
    </w:p>
    <w:p w14:paraId="2DDFB025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5.1 能力描述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1"/>
        <w:gridCol w:w="3208"/>
        <w:gridCol w:w="3209"/>
      </w:tblGrid>
      <w:tr w:rsidR="003940E4" w14:paraId="17040EC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797552A8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模块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/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系统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F0E15B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依赖能力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2304E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说明</w:t>
            </w:r>
            <w:proofErr w:type="spellEnd"/>
          </w:p>
        </w:tc>
      </w:tr>
      <w:tr w:rsidR="003940E4" w14:paraId="372302E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B7DE75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xxl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-job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调度中心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DDF32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任务调度能力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C56E3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定时/手动触发迁移任务，任务日志与参数管理</w:t>
            </w:r>
          </w:p>
        </w:tc>
      </w:tr>
      <w:tr w:rsidR="003940E4" w14:paraId="5B10ED2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337BE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MySQL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分库集群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26711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数据读取能力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E57F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只读域名提供迁移源数据，主订单表承载迁移标识</w:t>
            </w:r>
          </w:p>
        </w:tc>
      </w:tr>
      <w:tr w:rsidR="003940E4" w14:paraId="5D1CDA3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5DB6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ClickHouse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9E3AF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数据写入能力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499D1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大宽表接收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迁移结果，按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月分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区存储</w:t>
            </w:r>
          </w:p>
        </w:tc>
      </w:tr>
      <w:tr w:rsidR="003940E4" w14:paraId="2DA33EE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B6B4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ShardingSphere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>-JDBC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FA61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分片路由能力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1285C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迁移侧绕过分片，直连物理分库分表</w:t>
            </w:r>
          </w:p>
        </w:tc>
      </w:tr>
    </w:tbl>
    <w:p w14:paraId="6AB1ACF0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5.2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对接方式</w:t>
      </w:r>
      <w:proofErr w:type="spellEnd"/>
    </w:p>
    <w:p w14:paraId="3D445EC9" w14:textId="77777777" w:rsidR="003940E4" w:rsidRDefault="00000000">
      <w:pPr>
        <w:numPr>
          <w:ilvl w:val="0"/>
          <w:numId w:val="12"/>
        </w:numPr>
        <w:spacing w:before="80" w:after="80" w:line="440" w:lineRule="exact"/>
        <w:rPr>
          <w:rFonts w:cs="方正仿宋_GB2312" w:hint="eastAsia"/>
        </w:rPr>
      </w:pPr>
      <w:r>
        <w:rPr>
          <w:rFonts w:cs="方正仿宋_GB2312" w:hint="eastAsia"/>
        </w:rPr>
        <w:t xml:space="preserve">NGORDER 与 </w:t>
      </w:r>
      <w:proofErr w:type="spellStart"/>
      <w:r>
        <w:rPr>
          <w:rFonts w:cs="方正仿宋_GB2312" w:hint="eastAsia"/>
        </w:rPr>
        <w:t>xxl-job：通过</w:t>
      </w:r>
      <w:proofErr w:type="spellEnd"/>
      <w:r>
        <w:rPr>
          <w:rFonts w:cs="方正仿宋_GB2312" w:hint="eastAsia"/>
        </w:rPr>
        <w:t xml:space="preserve"> HTTP </w:t>
      </w:r>
      <w:proofErr w:type="spellStart"/>
      <w:r>
        <w:rPr>
          <w:rFonts w:cs="方正仿宋_GB2312" w:hint="eastAsia"/>
        </w:rPr>
        <w:t>心跳与</w:t>
      </w:r>
      <w:proofErr w:type="spellEnd"/>
      <w:r>
        <w:rPr>
          <w:rFonts w:cs="方正仿宋_GB2312" w:hint="eastAsia"/>
        </w:rPr>
        <w:t xml:space="preserve"> RPC </w:t>
      </w:r>
      <w:proofErr w:type="spellStart"/>
      <w:r>
        <w:rPr>
          <w:rFonts w:cs="方正仿宋_GB2312" w:hint="eastAsia"/>
        </w:rPr>
        <w:t>回调对接，执行器注册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AppName，JobHandler</w:t>
      </w:r>
      <w:proofErr w:type="spellEnd"/>
      <w:r>
        <w:rPr>
          <w:rFonts w:cs="方正仿宋_GB2312" w:hint="eastAsia"/>
        </w:rPr>
        <w:t xml:space="preserve"> </w:t>
      </w:r>
      <w:proofErr w:type="spellStart"/>
      <w:proofErr w:type="gramStart"/>
      <w:r>
        <w:rPr>
          <w:rFonts w:cs="方正仿宋_GB2312" w:hint="eastAsia"/>
        </w:rPr>
        <w:t>统一入口</w:t>
      </w:r>
      <w:proofErr w:type="spellEnd"/>
      <w:r>
        <w:rPr>
          <w:rFonts w:cs="方正仿宋_GB2312" w:hint="eastAsia"/>
        </w:rPr>
        <w:t>；</w:t>
      </w:r>
      <w:proofErr w:type="gramEnd"/>
    </w:p>
    <w:p w14:paraId="02F51892" w14:textId="77777777" w:rsidR="003940E4" w:rsidRDefault="00000000">
      <w:pPr>
        <w:numPr>
          <w:ilvl w:val="0"/>
          <w:numId w:val="12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NGORDER 与 MySQL：迁移查询走只读域名，迁移标识更新走读写域名，使用独立连接池；</w:t>
      </w:r>
    </w:p>
    <w:p w14:paraId="0FBC3A76" w14:textId="77777777" w:rsidR="003940E4" w:rsidRDefault="00000000">
      <w:pPr>
        <w:numPr>
          <w:ilvl w:val="0"/>
          <w:numId w:val="12"/>
        </w:numPr>
        <w:spacing w:before="80" w:after="80" w:line="440" w:lineRule="exact"/>
        <w:rPr>
          <w:rFonts w:cs="方正仿宋_GB2312" w:hint="eastAsia"/>
        </w:rPr>
      </w:pPr>
      <w:r>
        <w:rPr>
          <w:rFonts w:cs="方正仿宋_GB2312" w:hint="eastAsia"/>
        </w:rPr>
        <w:t xml:space="preserve">NGORDER 与 </w:t>
      </w:r>
      <w:proofErr w:type="spellStart"/>
      <w:r>
        <w:rPr>
          <w:rFonts w:cs="方正仿宋_GB2312" w:hint="eastAsia"/>
        </w:rPr>
        <w:t>ClickHouse：通过</w:t>
      </w:r>
      <w:proofErr w:type="spellEnd"/>
      <w:r>
        <w:rPr>
          <w:rFonts w:cs="方正仿宋_GB2312" w:hint="eastAsia"/>
        </w:rPr>
        <w:t xml:space="preserve"> JDBC </w:t>
      </w:r>
      <w:proofErr w:type="spellStart"/>
      <w:r>
        <w:rPr>
          <w:rFonts w:cs="方正仿宋_GB2312" w:hint="eastAsia"/>
        </w:rPr>
        <w:t>连接（CMOS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配置中心管理连接信息</w:t>
      </w:r>
      <w:proofErr w:type="spellEnd"/>
      <w:r>
        <w:rPr>
          <w:rFonts w:cs="方正仿宋_GB2312" w:hint="eastAsia"/>
        </w:rPr>
        <w:t>），</w:t>
      </w:r>
      <w:proofErr w:type="spellStart"/>
      <w:r>
        <w:rPr>
          <w:rFonts w:cs="方正仿宋_GB2312" w:hint="eastAsia"/>
        </w:rPr>
        <w:t>批量写入大宽表</w:t>
      </w:r>
      <w:proofErr w:type="spellEnd"/>
      <w:r>
        <w:rPr>
          <w:rFonts w:cs="方正仿宋_GB2312" w:hint="eastAsia"/>
        </w:rPr>
        <w:t>。</w:t>
      </w:r>
    </w:p>
    <w:p w14:paraId="431B74CC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5.3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交互关系</w:t>
      </w:r>
      <w:proofErr w:type="spellEnd"/>
    </w:p>
    <w:p w14:paraId="0F5C7BDF" w14:textId="77777777" w:rsidR="003940E4" w:rsidRDefault="00000000">
      <w:p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</w:rPr>
        <w:t>迁移主链路：</w:t>
      </w:r>
      <w:r>
        <w:rPr>
          <w:rFonts w:cs="方正仿宋_GB2312" w:hint="eastAsia"/>
        </w:rPr>
        <w:t>xxl-job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调度</w:t>
      </w:r>
      <w:proofErr w:type="spellEnd"/>
      <w:r>
        <w:rPr>
          <w:rFonts w:cs="方正仿宋_GB2312" w:hint="eastAsia"/>
        </w:rPr>
        <w:t xml:space="preserve"> </w:t>
      </w:r>
    </w:p>
    <w:p w14:paraId="6A08D19B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NGORDER </w:t>
      </w:r>
      <w:proofErr w:type="spellStart"/>
      <w:r>
        <w:rPr>
          <w:rFonts w:cs="方正仿宋_GB2312" w:hint="eastAsia"/>
        </w:rPr>
        <w:t>迁移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JobHandler</w:t>
      </w:r>
      <w:proofErr w:type="spellEnd"/>
      <w:r>
        <w:rPr>
          <w:rFonts w:cs="方正仿宋_GB2312" w:hint="eastAsia"/>
        </w:rPr>
        <w:t xml:space="preserve"> </w:t>
      </w:r>
    </w:p>
    <w:p w14:paraId="6F5E1EF7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--&gt;读 MySQL 只读域名（主订单+17关联表）</w:t>
      </w:r>
    </w:p>
    <w:p w14:paraId="08D6ED02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拼装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</w:t>
      </w:r>
      <w:proofErr w:type="spellEnd"/>
      <w:r>
        <w:rPr>
          <w:rFonts w:cs="方正仿宋_GB2312" w:hint="eastAsia"/>
        </w:rPr>
        <w:t xml:space="preserve"> </w:t>
      </w:r>
    </w:p>
    <w:p w14:paraId="384F2232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写 CK </w:t>
      </w:r>
      <w:proofErr w:type="spellStart"/>
      <w:r>
        <w:rPr>
          <w:rFonts w:cs="方正仿宋_GB2312" w:hint="eastAsia"/>
        </w:rPr>
        <w:t>大宽表</w:t>
      </w:r>
      <w:proofErr w:type="spellEnd"/>
      <w:r>
        <w:rPr>
          <w:rFonts w:cs="方正仿宋_GB2312" w:hint="eastAsia"/>
        </w:rPr>
        <w:t xml:space="preserve"> </w:t>
      </w:r>
    </w:p>
    <w:p w14:paraId="4EDFA20B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更新</w:t>
      </w:r>
      <w:proofErr w:type="spellEnd"/>
      <w:r>
        <w:rPr>
          <w:rFonts w:cs="方正仿宋_GB2312" w:hint="eastAsia"/>
        </w:rPr>
        <w:t xml:space="preserve"> MySQL </w:t>
      </w:r>
      <w:proofErr w:type="spellStart"/>
      <w:r>
        <w:rPr>
          <w:rFonts w:cs="方正仿宋_GB2312" w:hint="eastAsia"/>
        </w:rPr>
        <w:t>migrate_flag</w:t>
      </w:r>
      <w:proofErr w:type="spellEnd"/>
      <w:r>
        <w:rPr>
          <w:rFonts w:cs="方正仿宋_GB2312" w:hint="eastAsia"/>
        </w:rPr>
        <w:t xml:space="preserve"> </w:t>
      </w:r>
    </w:p>
    <w:p w14:paraId="74585D94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上报任务结果至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xxl</w:t>
      </w:r>
      <w:proofErr w:type="spellEnd"/>
      <w:r>
        <w:rPr>
          <w:rFonts w:cs="方正仿宋_GB2312" w:hint="eastAsia"/>
        </w:rPr>
        <w:t>-job。</w:t>
      </w:r>
    </w:p>
    <w:p w14:paraId="7D0AF1F2" w14:textId="77777777" w:rsidR="003940E4" w:rsidRDefault="00000000">
      <w:p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</w:rPr>
        <w:t>校验与清理链路：</w:t>
      </w:r>
      <w:r>
        <w:rPr>
          <w:rFonts w:cs="方正仿宋_GB2312" w:hint="eastAsia"/>
        </w:rPr>
        <w:t>NGORDER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校验任务</w:t>
      </w:r>
      <w:proofErr w:type="spellEnd"/>
      <w:r>
        <w:rPr>
          <w:rFonts w:cs="方正仿宋_GB2312" w:hint="eastAsia"/>
        </w:rPr>
        <w:t xml:space="preserve"> </w:t>
      </w:r>
    </w:p>
    <w:p w14:paraId="27F0C26F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对比</w:t>
      </w:r>
      <w:proofErr w:type="spellEnd"/>
      <w:r>
        <w:rPr>
          <w:rFonts w:cs="方正仿宋_GB2312" w:hint="eastAsia"/>
        </w:rPr>
        <w:t xml:space="preserve"> MySQL </w:t>
      </w:r>
      <w:proofErr w:type="spellStart"/>
      <w:r>
        <w:rPr>
          <w:rFonts w:cs="方正仿宋_GB2312" w:hint="eastAsia"/>
        </w:rPr>
        <w:t>migrate_flag</w:t>
      </w:r>
      <w:proofErr w:type="spellEnd"/>
      <w:r>
        <w:rPr>
          <w:rFonts w:cs="方正仿宋_GB2312" w:hint="eastAsia"/>
        </w:rPr>
        <w:t xml:space="preserve">=2 </w:t>
      </w:r>
      <w:proofErr w:type="spellStart"/>
      <w:r>
        <w:rPr>
          <w:rFonts w:cs="方正仿宋_GB2312" w:hint="eastAsia"/>
        </w:rPr>
        <w:t>行数与</w:t>
      </w:r>
      <w:proofErr w:type="spellEnd"/>
      <w:r>
        <w:rPr>
          <w:rFonts w:cs="方正仿宋_GB2312" w:hint="eastAsia"/>
        </w:rPr>
        <w:t xml:space="preserve"> CK </w:t>
      </w:r>
      <w:proofErr w:type="spellStart"/>
      <w:r>
        <w:rPr>
          <w:rFonts w:cs="方正仿宋_GB2312" w:hint="eastAsia"/>
        </w:rPr>
        <w:t>分区行数</w:t>
      </w:r>
      <w:proofErr w:type="spellEnd"/>
      <w:r>
        <w:rPr>
          <w:rFonts w:cs="方正仿宋_GB2312" w:hint="eastAsia"/>
        </w:rPr>
        <w:t xml:space="preserve"> </w:t>
      </w:r>
    </w:p>
    <w:p w14:paraId="5A5FD6FE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--&gt;抽样 MD5 校验 </w:t>
      </w:r>
    </w:p>
    <w:p w14:paraId="29C7B0BB" w14:textId="77777777" w:rsidR="003940E4" w:rsidRDefault="00000000">
      <w:pPr>
        <w:spacing w:before="80" w:after="80" w:line="440" w:lineRule="exact"/>
        <w:ind w:left="1440" w:firstLine="7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--&gt;通过后 MySQL 分表提交数据库工单，运维删除。</w:t>
      </w:r>
    </w:p>
    <w:p w14:paraId="6CD3C355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lastRenderedPageBreak/>
        <w:t>六、缓存设计</w:t>
      </w:r>
    </w:p>
    <w:p w14:paraId="12F98613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6.1 缓存对象</w:t>
      </w:r>
    </w:p>
    <w:p w14:paraId="0999337D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迁移任务为一次性批量数据处理场景，不涉及业务查询缓存。迁移标识字段（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>）的状态流转直接落库，不经过缓存，保证断点续</w:t>
      </w:r>
      <w:proofErr w:type="gramStart"/>
      <w:r>
        <w:rPr>
          <w:rFonts w:cs="方正仿宋_GB2312" w:hint="eastAsia"/>
          <w:lang w:eastAsia="zh-CN"/>
        </w:rPr>
        <w:t>传状态</w:t>
      </w:r>
      <w:proofErr w:type="gramEnd"/>
      <w:r>
        <w:rPr>
          <w:rFonts w:cs="方正仿宋_GB2312" w:hint="eastAsia"/>
          <w:lang w:eastAsia="zh-CN"/>
        </w:rPr>
        <w:t>准确。</w:t>
      </w:r>
    </w:p>
    <w:p w14:paraId="5558F8CF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6.2 数据同步</w:t>
      </w:r>
    </w:p>
    <w:p w14:paraId="514DF218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迁移过程中无缓存同步需求；MySQL 与 CK 数据一致性通过迁移结果校验（行数对比 + MD5 抽样）保障。</w:t>
      </w:r>
    </w:p>
    <w:p w14:paraId="364D54D7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6.3 缓存并发控制</w:t>
      </w:r>
    </w:p>
    <w:p w14:paraId="4FBC98F1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不涉及。</w:t>
      </w:r>
    </w:p>
    <w:p w14:paraId="1144316B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6.4 缓存策略</w:t>
      </w:r>
    </w:p>
    <w:p w14:paraId="00287D83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不涉及。迁移任务</w:t>
      </w:r>
      <w:proofErr w:type="gramStart"/>
      <w:r>
        <w:rPr>
          <w:rFonts w:cs="方正仿宋_GB2312" w:hint="eastAsia"/>
          <w:lang w:eastAsia="zh-CN"/>
        </w:rPr>
        <w:t>查询均直连</w:t>
      </w:r>
      <w:proofErr w:type="gramEnd"/>
      <w:r>
        <w:rPr>
          <w:rFonts w:cs="方正仿宋_GB2312" w:hint="eastAsia"/>
          <w:lang w:eastAsia="zh-CN"/>
        </w:rPr>
        <w:t>数据库，确保读到的是最新迁移状态。</w:t>
      </w:r>
    </w:p>
    <w:p w14:paraId="2C63C170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七、部署方案设计</w:t>
      </w:r>
    </w:p>
    <w:p w14:paraId="0A00BE08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迁移任务严格限定在灰度环境部署执行，遵循 OMS 双中心（洛阳、淮安）</w:t>
      </w:r>
      <w:proofErr w:type="gramStart"/>
      <w:r>
        <w:rPr>
          <w:rFonts w:cs="方正仿宋_GB2312" w:hint="eastAsia"/>
          <w:lang w:eastAsia="zh-CN"/>
        </w:rPr>
        <w:t>对称部署</w:t>
      </w:r>
      <w:proofErr w:type="gramEnd"/>
      <w:r>
        <w:rPr>
          <w:rFonts w:cs="方正仿宋_GB2312" w:hint="eastAsia"/>
          <w:lang w:eastAsia="zh-CN"/>
        </w:rPr>
        <w:t xml:space="preserve">原则。迁移 </w:t>
      </w:r>
      <w:proofErr w:type="spellStart"/>
      <w:r>
        <w:rPr>
          <w:rFonts w:cs="方正仿宋_GB2312" w:hint="eastAsia"/>
          <w:lang w:eastAsia="zh-CN"/>
        </w:rPr>
        <w:t>JobHandler</w:t>
      </w:r>
      <w:proofErr w:type="spellEnd"/>
      <w:r>
        <w:rPr>
          <w:rFonts w:cs="方正仿宋_GB2312" w:hint="eastAsia"/>
          <w:lang w:eastAsia="zh-CN"/>
        </w:rPr>
        <w:t xml:space="preserve"> 仅注册在灰度实例的 </w:t>
      </w:r>
      <w:proofErr w:type="spellStart"/>
      <w:r>
        <w:rPr>
          <w:rFonts w:cs="方正仿宋_GB2312" w:hint="eastAsia"/>
          <w:lang w:eastAsia="zh-CN"/>
        </w:rPr>
        <w:t>xxl</w:t>
      </w:r>
      <w:proofErr w:type="spellEnd"/>
      <w:r>
        <w:rPr>
          <w:rFonts w:cs="方正仿宋_GB2312" w:hint="eastAsia"/>
          <w:lang w:eastAsia="zh-CN"/>
        </w:rPr>
        <w:t>-job 执行器上，生产环境不注册迁移执行器。</w:t>
      </w:r>
    </w:p>
    <w:p w14:paraId="598700B0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7.1 阶段</w:t>
      </w:r>
      <w:proofErr w:type="gram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一</w:t>
      </w:r>
      <w:proofErr w:type="gram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部署方案（迁移基础能力）</w:t>
      </w:r>
    </w:p>
    <w:p w14:paraId="2B323A3A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暂无;</w:t>
      </w:r>
    </w:p>
    <w:p w14:paraId="40F09830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7.2 阶段</w:t>
      </w:r>
      <w:proofErr w:type="gramStart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二部署</w:t>
      </w:r>
      <w:proofErr w:type="gramEnd"/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方案（迁移执行）</w:t>
      </w:r>
    </w:p>
    <w:p w14:paraId="690B5076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部署约束：迁移执行器仅存在于灰度环境，生产环境不注册、不触发；迁移 Job 通过环境标识与时间窗双重校验，确保不会在生产环境或非夜间时段执行。</w:t>
      </w:r>
    </w:p>
    <w:p w14:paraId="721AB5B3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八、性能要求</w:t>
      </w:r>
    </w:p>
    <w:p w14:paraId="05B99761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8.1 在线并发用户数要求</w:t>
      </w:r>
    </w:p>
    <w:p w14:paraId="3BF127C0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迁移任务为后台批量任务，不面向在线用户。并发控制聚焦于迁移本身：并发批次（concurrency）默认 4，可按分库负载调整，上限 8。</w:t>
      </w:r>
    </w:p>
    <w:p w14:paraId="2D8EBD7A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lastRenderedPageBreak/>
        <w:t xml:space="preserve">8.2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系统可靠性要求</w:t>
      </w:r>
      <w:proofErr w:type="spellEnd"/>
    </w:p>
    <w:p w14:paraId="5807CB28" w14:textId="77777777" w:rsidR="003940E4" w:rsidRDefault="00000000">
      <w:pPr>
        <w:numPr>
          <w:ilvl w:val="0"/>
          <w:numId w:val="13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压垮数据库：读只读域名、独立连接池、限流与批次间隔、并发上限、熔断监控，确保主库可用性 ≥ 99.9%；</w:t>
      </w:r>
    </w:p>
    <w:p w14:paraId="3E09B591" w14:textId="77777777" w:rsidR="003940E4" w:rsidRDefault="00000000">
      <w:pPr>
        <w:numPr>
          <w:ilvl w:val="0"/>
          <w:numId w:val="13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断点续传：基于 </w:t>
      </w:r>
      <w:proofErr w:type="spellStart"/>
      <w:r>
        <w:rPr>
          <w:rFonts w:cs="方正仿宋_GB2312" w:hint="eastAsia"/>
          <w:lang w:eastAsia="zh-CN"/>
        </w:rPr>
        <w:t>migrate_flag</w:t>
      </w:r>
      <w:proofErr w:type="spellEnd"/>
      <w:r>
        <w:rPr>
          <w:rFonts w:cs="方正仿宋_GB2312" w:hint="eastAsia"/>
          <w:lang w:eastAsia="zh-CN"/>
        </w:rPr>
        <w:t xml:space="preserve"> 状态流转，任务中断后可从断点续跑，不重复、不遗漏；</w:t>
      </w:r>
    </w:p>
    <w:p w14:paraId="15875511" w14:textId="77777777" w:rsidR="003940E4" w:rsidRDefault="00000000">
      <w:pPr>
        <w:numPr>
          <w:ilvl w:val="0"/>
          <w:numId w:val="13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</w:rPr>
        <w:t>幂等写入：CK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ReplacingMergeTree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引擎按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去重，</w:t>
      </w:r>
      <w:proofErr w:type="gramStart"/>
      <w:r>
        <w:rPr>
          <w:rFonts w:cs="方正仿宋_GB2312" w:hint="eastAsia"/>
        </w:rPr>
        <w:t>重复写入不产生脏数据</w:t>
      </w:r>
      <w:proofErr w:type="spellEnd"/>
      <w:r>
        <w:rPr>
          <w:rFonts w:cs="方正仿宋_GB2312" w:hint="eastAsia"/>
        </w:rPr>
        <w:t>；</w:t>
      </w:r>
      <w:proofErr w:type="gramEnd"/>
    </w:p>
    <w:p w14:paraId="03D73B68" w14:textId="77777777" w:rsidR="003940E4" w:rsidRDefault="00000000">
      <w:pPr>
        <w:numPr>
          <w:ilvl w:val="0"/>
          <w:numId w:val="13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仅夜间灰度执行：时间窗 + 环境标识双重校验，避免影响生产应用。</w:t>
      </w:r>
    </w:p>
    <w:p w14:paraId="730EAA2B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8.3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响应时间要求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940E4" w14:paraId="1FCB3E83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14A325F7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场景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42F66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要求</w:t>
            </w:r>
            <w:proofErr w:type="spellEnd"/>
          </w:p>
        </w:tc>
      </w:tr>
      <w:tr w:rsidR="003940E4" w14:paraId="5A473864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29F4FD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单批主订单查询（只读域名）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A8801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&lt; 1s</w:t>
            </w:r>
          </w:p>
        </w:tc>
      </w:tr>
      <w:tr w:rsidR="003940E4" w14:paraId="28C0AD73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4B311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单批 CK 批量写入（1,000 行）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7144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&lt; 5s</w:t>
            </w:r>
          </w:p>
        </w:tc>
      </w:tr>
      <w:tr w:rsidR="003940E4" w14:paraId="34F7C85F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CAD239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迁移标识批量更新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EF861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&lt; 500ms</w:t>
            </w:r>
          </w:p>
        </w:tc>
      </w:tr>
      <w:tr w:rsidR="003940E4" w14:paraId="56E6D42B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EAED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CK 历史订单列表查询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164F2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&lt; 3s</w:t>
            </w:r>
          </w:p>
        </w:tc>
      </w:tr>
      <w:tr w:rsidR="003940E4" w14:paraId="41082CB1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6696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CK 历史订单详情查询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E5C6C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&lt; 3s</w:t>
            </w:r>
          </w:p>
        </w:tc>
      </w:tr>
    </w:tbl>
    <w:p w14:paraId="71A75F0F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8.4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数据库保护性能要求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940E4" w14:paraId="27503D5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3CF6BDB5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保护项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89AF3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参数</w:t>
            </w:r>
            <w:proofErr w:type="spellEnd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/</w:t>
            </w: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策略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BD4014" w14:textId="77777777" w:rsidR="003940E4" w:rsidRDefault="00000000">
            <w:pPr>
              <w:spacing w:after="0" w:line="240" w:lineRule="auto"/>
              <w:jc w:val="center"/>
              <w:rPr>
                <w:rFonts w:cs="方正仿宋_GB2312" w:hint="eastAsia"/>
                <w:b/>
                <w:bCs/>
                <w:color w:val="000000"/>
              </w:rPr>
            </w:pPr>
            <w:proofErr w:type="spellStart"/>
            <w:r>
              <w:rPr>
                <w:rFonts w:cs="方正仿宋_GB2312" w:hint="eastAsia"/>
                <w:b/>
                <w:bCs/>
                <w:color w:val="000000"/>
                <w:sz w:val="21"/>
              </w:rPr>
              <w:t>说明</w:t>
            </w:r>
            <w:proofErr w:type="spellEnd"/>
          </w:p>
        </w:tc>
      </w:tr>
      <w:tr w:rsidR="003940E4" w14:paraId="3716298A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4F33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单批行数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89450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1,000 行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29DD2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主订单分页查询批次上限，避免单次大查询</w:t>
            </w:r>
          </w:p>
        </w:tc>
      </w:tr>
      <w:tr w:rsidR="003940E4" w14:paraId="16AE797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445D1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批次间隔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3F98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500ms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79408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批次间强制间隔，平滑数据库压力</w:t>
            </w:r>
          </w:p>
        </w:tc>
      </w:tr>
      <w:tr w:rsidR="003940E4" w14:paraId="39B2C13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771AC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并发批次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4A4B5B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默认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4，上限 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39DBD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 xml:space="preserve">concurrency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入参控制并发度</w:t>
            </w:r>
            <w:proofErr w:type="spellEnd"/>
          </w:p>
        </w:tc>
      </w:tr>
      <w:tr w:rsidR="003940E4" w14:paraId="78EBFE7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AAF7C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连接池隔离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EF775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独立连接池，最大 10 连接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C2F2DE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迁移任务专用连接池，不占用业务连接</w:t>
            </w:r>
          </w:p>
        </w:tc>
      </w:tr>
      <w:tr w:rsidR="003940E4" w14:paraId="5E60CC4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8D466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只读隔离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D312AC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迁移查询走只读域名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8012DF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彻底隔离读压力，不碰主库</w:t>
            </w:r>
          </w:p>
        </w:tc>
      </w:tr>
      <w:tr w:rsidR="003940E4" w14:paraId="777A4A2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A9744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慢查询阈值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D9D7C1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单条查询</w:t>
            </w:r>
            <w:proofErr w:type="spellEnd"/>
            <w:r>
              <w:rPr>
                <w:rFonts w:cs="方正仿宋_GB2312" w:hint="eastAsia"/>
                <w:color w:val="000000"/>
                <w:sz w:val="21"/>
              </w:rPr>
              <w:t xml:space="preserve"> &gt; 2s </w:t>
            </w: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告警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36EEF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监控慢查询，超阈值自动降并发</w:t>
            </w:r>
          </w:p>
        </w:tc>
      </w:tr>
      <w:tr w:rsidR="003940E4" w14:paraId="0AE8466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7AAA0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熔断监控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D8D648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CPU&gt;70% 或连接数&gt;80% 触发熔断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A173E7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数据库</w:t>
            </w:r>
            <w:proofErr w:type="gramStart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负载超</w:t>
            </w:r>
            <w:proofErr w:type="gramEnd"/>
            <w:r>
              <w:rPr>
                <w:rFonts w:cs="方正仿宋_GB2312" w:hint="eastAsia"/>
                <w:color w:val="000000"/>
                <w:sz w:val="21"/>
                <w:lang w:eastAsia="zh-CN"/>
              </w:rPr>
              <w:t>阈值自动暂停迁移</w:t>
            </w:r>
          </w:p>
        </w:tc>
      </w:tr>
      <w:tr w:rsidR="003940E4" w14:paraId="068568B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19CF6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每日迁移上限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4F3E0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根据执行情况待定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0BFA13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单日迁移量上限保护</w:t>
            </w:r>
            <w:proofErr w:type="spellEnd"/>
          </w:p>
        </w:tc>
      </w:tr>
      <w:tr w:rsidR="003940E4" w14:paraId="43837BD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0F2F10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proofErr w:type="spellStart"/>
            <w:r>
              <w:rPr>
                <w:rFonts w:cs="方正仿宋_GB2312" w:hint="eastAsia"/>
                <w:color w:val="000000"/>
                <w:sz w:val="21"/>
              </w:rPr>
              <w:t>时间窗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8D58F2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</w:rPr>
            </w:pPr>
            <w:r>
              <w:rPr>
                <w:rFonts w:cs="方正仿宋_GB2312" w:hint="eastAsia"/>
                <w:color w:val="000000"/>
                <w:sz w:val="21"/>
              </w:rPr>
              <w:t>23:00-5:00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A177A" w14:textId="77777777" w:rsidR="003940E4" w:rsidRDefault="00000000">
            <w:pPr>
              <w:spacing w:after="0" w:line="240" w:lineRule="auto"/>
              <w:rPr>
                <w:rFonts w:cs="方正仿宋_GB2312" w:hint="eastAsia"/>
                <w:color w:val="000000"/>
                <w:lang w:eastAsia="zh-CN"/>
              </w:rPr>
            </w:pPr>
            <w:r>
              <w:rPr>
                <w:rFonts w:cs="方正仿宋_GB2312" w:hint="eastAsia"/>
                <w:color w:val="000000"/>
                <w:sz w:val="21"/>
                <w:lang w:eastAsia="zh-CN"/>
              </w:rPr>
              <w:t>仅低峰期执行，错开业务高峰</w:t>
            </w:r>
          </w:p>
        </w:tc>
      </w:tr>
    </w:tbl>
    <w:p w14:paraId="2631A1E5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</w:rPr>
      </w:pP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九、测试建议</w:t>
      </w:r>
      <w:proofErr w:type="spellEnd"/>
    </w:p>
    <w:p w14:paraId="591CA508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9.1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功能测试</w:t>
      </w:r>
      <w:proofErr w:type="spellEnd"/>
    </w:p>
    <w:p w14:paraId="3AF411C0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入参解析：</w:t>
      </w:r>
      <w:r>
        <w:rPr>
          <w:rFonts w:cs="方正仿宋_GB2312" w:hint="eastAsia"/>
          <w:lang w:eastAsia="zh-CN"/>
        </w:rPr>
        <w:t>分库/年月/并发批次三个入</w:t>
      </w:r>
      <w:proofErr w:type="gramStart"/>
      <w:r>
        <w:rPr>
          <w:rFonts w:cs="方正仿宋_GB2312" w:hint="eastAsia"/>
          <w:lang w:eastAsia="zh-CN"/>
        </w:rPr>
        <w:t>参正确</w:t>
      </w:r>
      <w:proofErr w:type="gramEnd"/>
      <w:r>
        <w:rPr>
          <w:rFonts w:cs="方正仿宋_GB2312" w:hint="eastAsia"/>
          <w:lang w:eastAsia="zh-CN"/>
        </w:rPr>
        <w:t>解析与路由；</w:t>
      </w:r>
    </w:p>
    <w:p w14:paraId="4059D787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主订单维度迁移：</w:t>
      </w:r>
      <w:proofErr w:type="gramStart"/>
      <w:r>
        <w:rPr>
          <w:rFonts w:cs="方正仿宋_GB2312" w:hint="eastAsia"/>
          <w:lang w:eastAsia="zh-CN"/>
        </w:rPr>
        <w:t>单库单月分</w:t>
      </w:r>
      <w:proofErr w:type="gramEnd"/>
      <w:r>
        <w:rPr>
          <w:rFonts w:cs="方正仿宋_GB2312" w:hint="eastAsia"/>
          <w:lang w:eastAsia="zh-CN"/>
        </w:rPr>
        <w:t>表（_0/_1）迁移数据完整，17 张关联表数据正确拼装；</w:t>
      </w:r>
    </w:p>
    <w:p w14:paraId="51AE3BA5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断点续传：</w:t>
      </w:r>
      <w:r>
        <w:rPr>
          <w:rFonts w:cs="方正仿宋_GB2312" w:hint="eastAsia"/>
          <w:lang w:eastAsia="zh-CN"/>
        </w:rPr>
        <w:t>迁移中途中断，重启后仅处理待迁移/失败记录，不重复、不遗漏；</w:t>
      </w:r>
    </w:p>
    <w:p w14:paraId="24330E79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迁移标识状态流转：</w:t>
      </w:r>
      <w:r>
        <w:rPr>
          <w:rFonts w:cs="方正仿宋_GB2312" w:hint="eastAsia"/>
          <w:lang w:eastAsia="zh-CN"/>
        </w:rPr>
        <w:t>空→1→2 正常流转，失败→3，中断残留→复位为空；</w:t>
      </w:r>
    </w:p>
    <w:p w14:paraId="55BEF027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lastRenderedPageBreak/>
        <w:t>灰度/时间窗校验：</w:t>
      </w:r>
      <w:r>
        <w:rPr>
          <w:rFonts w:cs="方正仿宋_GB2312" w:hint="eastAsia"/>
          <w:lang w:eastAsia="zh-CN"/>
        </w:rPr>
        <w:t>非灰度环境或非夜间时段任务自动跳过；</w:t>
      </w:r>
    </w:p>
    <w:p w14:paraId="190FEADA" w14:textId="77777777" w:rsidR="003940E4" w:rsidRDefault="00000000">
      <w:pPr>
        <w:numPr>
          <w:ilvl w:val="0"/>
          <w:numId w:val="14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幂等写入：</w:t>
      </w:r>
      <w:r>
        <w:rPr>
          <w:rFonts w:cs="方正仿宋_GB2312" w:hint="eastAsia"/>
        </w:rPr>
        <w:t>同一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primary_id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重复写入</w:t>
      </w:r>
      <w:proofErr w:type="spellEnd"/>
      <w:r>
        <w:rPr>
          <w:rFonts w:cs="方正仿宋_GB2312" w:hint="eastAsia"/>
        </w:rPr>
        <w:t xml:space="preserve"> CK </w:t>
      </w:r>
      <w:proofErr w:type="spellStart"/>
      <w:r>
        <w:rPr>
          <w:rFonts w:cs="方正仿宋_GB2312" w:hint="eastAsia"/>
        </w:rPr>
        <w:t>自动去重</w:t>
      </w:r>
      <w:proofErr w:type="spellEnd"/>
      <w:r>
        <w:rPr>
          <w:rFonts w:cs="方正仿宋_GB2312" w:hint="eastAsia"/>
        </w:rPr>
        <w:t>。</w:t>
      </w:r>
    </w:p>
    <w:p w14:paraId="12B16924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9.2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性能测试</w:t>
      </w:r>
      <w:proofErr w:type="spellEnd"/>
    </w:p>
    <w:p w14:paraId="3B1B498B" w14:textId="77777777" w:rsidR="003940E4" w:rsidRDefault="00000000">
      <w:pPr>
        <w:numPr>
          <w:ilvl w:val="0"/>
          <w:numId w:val="15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数据库保护：</w:t>
      </w:r>
      <w:r>
        <w:rPr>
          <w:rFonts w:cs="方正仿宋_GB2312" w:hint="eastAsia"/>
          <w:lang w:eastAsia="zh-CN"/>
        </w:rPr>
        <w:t>迁移过程中监控主库 CPU/连接数/慢查询，验证限流与熔断生效，主库负载不超阈值；</w:t>
      </w:r>
    </w:p>
    <w:p w14:paraId="20E12D91" w14:textId="77777777" w:rsidR="003940E4" w:rsidRDefault="00000000">
      <w:pPr>
        <w:numPr>
          <w:ilvl w:val="0"/>
          <w:numId w:val="15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并发批次压测：</w:t>
      </w:r>
      <w:r>
        <w:rPr>
          <w:rFonts w:cs="方正仿宋_GB2312" w:hint="eastAsia"/>
        </w:rPr>
        <w:t>对比</w:t>
      </w:r>
      <w:proofErr w:type="spellEnd"/>
      <w:r>
        <w:rPr>
          <w:rFonts w:cs="方正仿宋_GB2312" w:hint="eastAsia"/>
        </w:rPr>
        <w:t xml:space="preserve"> concurrency=1/4/8 </w:t>
      </w:r>
      <w:proofErr w:type="spellStart"/>
      <w:r>
        <w:rPr>
          <w:rFonts w:cs="方正仿宋_GB2312" w:hint="eastAsia"/>
        </w:rPr>
        <w:t>下迁移吞吐与数据库压力，</w:t>
      </w:r>
      <w:proofErr w:type="gramStart"/>
      <w:r>
        <w:rPr>
          <w:rFonts w:cs="方正仿宋_GB2312" w:hint="eastAsia"/>
        </w:rPr>
        <w:t>确定最优并发</w:t>
      </w:r>
      <w:proofErr w:type="spellEnd"/>
      <w:r>
        <w:rPr>
          <w:rFonts w:cs="方正仿宋_GB2312" w:hint="eastAsia"/>
        </w:rPr>
        <w:t>；</w:t>
      </w:r>
      <w:proofErr w:type="gramEnd"/>
    </w:p>
    <w:p w14:paraId="799DE5DE" w14:textId="77777777" w:rsidR="003940E4" w:rsidRDefault="00000000">
      <w:pPr>
        <w:numPr>
          <w:ilvl w:val="0"/>
          <w:numId w:val="15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单批耗时：</w:t>
      </w:r>
      <w:r>
        <w:rPr>
          <w:rFonts w:cs="方正仿宋_GB2312" w:hint="eastAsia"/>
          <w:lang w:eastAsia="zh-CN"/>
        </w:rPr>
        <w:t>单批 1,000 行查询+写入+标识更新的端到端耗时；</w:t>
      </w:r>
    </w:p>
    <w:p w14:paraId="39887FD1" w14:textId="77777777" w:rsidR="003940E4" w:rsidRDefault="00000000">
      <w:pPr>
        <w:numPr>
          <w:ilvl w:val="0"/>
          <w:numId w:val="15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CK 查询性能：</w:t>
      </w:r>
      <w:r>
        <w:rPr>
          <w:rFonts w:cs="方正仿宋_GB2312" w:hint="eastAsia"/>
          <w:lang w:eastAsia="zh-CN"/>
        </w:rPr>
        <w:t>历史订单列表/详情查询响应时间。</w:t>
      </w:r>
    </w:p>
    <w:p w14:paraId="449C4CAB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9.3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集成测试</w:t>
      </w:r>
      <w:proofErr w:type="spellEnd"/>
    </w:p>
    <w:p w14:paraId="3B360A7F" w14:textId="77777777" w:rsidR="003940E4" w:rsidRDefault="00000000">
      <w:pPr>
        <w:numPr>
          <w:ilvl w:val="0"/>
          <w:numId w:val="16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全链路：</w:t>
      </w:r>
      <w:r>
        <w:rPr>
          <w:rFonts w:cs="方正仿宋_GB2312" w:hint="eastAsia"/>
        </w:rPr>
        <w:t>xxl-job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调度</w:t>
      </w:r>
      <w:proofErr w:type="spellEnd"/>
      <w:r>
        <w:rPr>
          <w:rFonts w:cs="方正仿宋_GB2312" w:hint="eastAsia"/>
        </w:rPr>
        <w:t xml:space="preserve"> </w:t>
      </w:r>
    </w:p>
    <w:p w14:paraId="233D83D4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迁移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JobHandler</w:t>
      </w:r>
      <w:proofErr w:type="spellEnd"/>
      <w:r>
        <w:rPr>
          <w:rFonts w:cs="方正仿宋_GB2312" w:hint="eastAsia"/>
        </w:rPr>
        <w:t xml:space="preserve"> </w:t>
      </w:r>
    </w:p>
    <w:p w14:paraId="09F71FC1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MySQL </w:t>
      </w:r>
      <w:proofErr w:type="spellStart"/>
      <w:r>
        <w:rPr>
          <w:rFonts w:cs="方正仿宋_GB2312" w:hint="eastAsia"/>
        </w:rPr>
        <w:t>读取</w:t>
      </w:r>
      <w:proofErr w:type="spellEnd"/>
      <w:r>
        <w:rPr>
          <w:rFonts w:cs="方正仿宋_GB2312" w:hint="eastAsia"/>
        </w:rPr>
        <w:t xml:space="preserve"> </w:t>
      </w:r>
    </w:p>
    <w:p w14:paraId="6889EA61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r>
        <w:rPr>
          <w:rFonts w:cs="方正仿宋_GB2312" w:hint="eastAsia"/>
        </w:rPr>
        <w:t xml:space="preserve">CK </w:t>
      </w:r>
      <w:proofErr w:type="spellStart"/>
      <w:r>
        <w:rPr>
          <w:rFonts w:cs="方正仿宋_GB2312" w:hint="eastAsia"/>
        </w:rPr>
        <w:t>写入</w:t>
      </w:r>
      <w:proofErr w:type="spellEnd"/>
      <w:r>
        <w:rPr>
          <w:rFonts w:cs="方正仿宋_GB2312" w:hint="eastAsia"/>
        </w:rPr>
        <w:t xml:space="preserve"> </w:t>
      </w:r>
    </w:p>
    <w:p w14:paraId="0DF17F15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r>
        <w:rPr>
          <w:rFonts w:cs="方正仿宋_GB2312" w:hint="eastAsia"/>
        </w:rPr>
        <w:t>标识更新</w:t>
      </w:r>
      <w:proofErr w:type="spellEnd"/>
      <w:r>
        <w:rPr>
          <w:rFonts w:cs="方正仿宋_GB2312" w:hint="eastAsia"/>
        </w:rPr>
        <w:t xml:space="preserve"> </w:t>
      </w:r>
    </w:p>
    <w:p w14:paraId="04A4F511" w14:textId="77777777" w:rsidR="003940E4" w:rsidRDefault="00000000">
      <w:pPr>
        <w:spacing w:before="80" w:after="80" w:line="440" w:lineRule="exact"/>
        <w:ind w:firstLine="720"/>
        <w:rPr>
          <w:rFonts w:cs="方正仿宋_GB2312" w:hint="eastAsia"/>
        </w:rPr>
      </w:pPr>
      <w:r>
        <w:rPr>
          <w:rFonts w:cs="方正仿宋_GB2312" w:hint="eastAsia"/>
          <w:lang w:eastAsia="zh-CN"/>
        </w:rPr>
        <w:t>--&gt;</w:t>
      </w:r>
      <w:proofErr w:type="spellStart"/>
      <w:proofErr w:type="gramStart"/>
      <w:r>
        <w:rPr>
          <w:rFonts w:cs="方正仿宋_GB2312" w:hint="eastAsia"/>
        </w:rPr>
        <w:t>结果上报</w:t>
      </w:r>
      <w:proofErr w:type="spellEnd"/>
      <w:r>
        <w:rPr>
          <w:rFonts w:cs="方正仿宋_GB2312" w:hint="eastAsia"/>
        </w:rPr>
        <w:t>；</w:t>
      </w:r>
      <w:proofErr w:type="gramEnd"/>
    </w:p>
    <w:p w14:paraId="475A35A3" w14:textId="77777777" w:rsidR="003940E4" w:rsidRDefault="00000000">
      <w:pPr>
        <w:numPr>
          <w:ilvl w:val="0"/>
          <w:numId w:val="16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双中心：</w:t>
      </w:r>
      <w:r>
        <w:rPr>
          <w:rFonts w:cs="方正仿宋_GB2312" w:hint="eastAsia"/>
          <w:lang w:eastAsia="zh-CN"/>
        </w:rPr>
        <w:t>洛阳/淮安双中心灰度环境迁移执行与 CK 写入；</w:t>
      </w:r>
    </w:p>
    <w:p w14:paraId="6AC88B59" w14:textId="77777777" w:rsidR="003940E4" w:rsidRDefault="00000000">
      <w:pPr>
        <w:numPr>
          <w:ilvl w:val="0"/>
          <w:numId w:val="16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数据一致性：</w:t>
      </w:r>
      <w:r>
        <w:rPr>
          <w:rFonts w:cs="方正仿宋_GB2312" w:hint="eastAsia"/>
        </w:rPr>
        <w:t>迁移完成后</w:t>
      </w:r>
      <w:proofErr w:type="spellEnd"/>
      <w:r>
        <w:rPr>
          <w:rFonts w:cs="方正仿宋_GB2312" w:hint="eastAsia"/>
        </w:rPr>
        <w:t xml:space="preserve"> MySQL </w:t>
      </w:r>
      <w:proofErr w:type="spellStart"/>
      <w:r>
        <w:rPr>
          <w:rFonts w:cs="方正仿宋_GB2312" w:hint="eastAsia"/>
        </w:rPr>
        <w:t>migrate_flag</w:t>
      </w:r>
      <w:proofErr w:type="spellEnd"/>
      <w:r>
        <w:rPr>
          <w:rFonts w:cs="方正仿宋_GB2312" w:hint="eastAsia"/>
        </w:rPr>
        <w:t xml:space="preserve">=2 </w:t>
      </w:r>
      <w:proofErr w:type="spellStart"/>
      <w:r>
        <w:rPr>
          <w:rFonts w:cs="方正仿宋_GB2312" w:hint="eastAsia"/>
        </w:rPr>
        <w:t>行数与</w:t>
      </w:r>
      <w:proofErr w:type="spellEnd"/>
      <w:r>
        <w:rPr>
          <w:rFonts w:cs="方正仿宋_GB2312" w:hint="eastAsia"/>
        </w:rPr>
        <w:t xml:space="preserve"> CK 分区行数一致，MD5 </w:t>
      </w:r>
      <w:proofErr w:type="spellStart"/>
      <w:proofErr w:type="gramStart"/>
      <w:r>
        <w:rPr>
          <w:rFonts w:cs="方正仿宋_GB2312" w:hint="eastAsia"/>
        </w:rPr>
        <w:t>抽样通过</w:t>
      </w:r>
      <w:proofErr w:type="spellEnd"/>
      <w:r>
        <w:rPr>
          <w:rFonts w:cs="方正仿宋_GB2312" w:hint="eastAsia"/>
        </w:rPr>
        <w:t>；</w:t>
      </w:r>
      <w:proofErr w:type="gramEnd"/>
    </w:p>
    <w:p w14:paraId="2A96CD12" w14:textId="77777777" w:rsidR="003940E4" w:rsidRDefault="00000000">
      <w:pPr>
        <w:numPr>
          <w:ilvl w:val="0"/>
          <w:numId w:val="16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异常场景：</w:t>
      </w:r>
      <w:r>
        <w:rPr>
          <w:rFonts w:cs="方正仿宋_GB2312" w:hint="eastAsia"/>
          <w:lang w:eastAsia="zh-CN"/>
        </w:rPr>
        <w:t>CK 写入失败、MySQL 连接超时、任务中断重启等异常链路验证。</w:t>
      </w:r>
    </w:p>
    <w:p w14:paraId="7645E934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9.4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查询降级测试</w:t>
      </w:r>
      <w:proofErr w:type="spellEnd"/>
    </w:p>
    <w:p w14:paraId="73105C89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路由降级正确性：</w:t>
      </w:r>
      <w:r>
        <w:rPr>
          <w:rFonts w:cs="方正仿宋_GB2312" w:hint="eastAsia"/>
          <w:lang w:eastAsia="zh-CN"/>
        </w:rPr>
        <w:t xml:space="preserve">构造下单时间 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 xml:space="preserve">月前/12 </w:t>
      </w:r>
      <w:proofErr w:type="gramStart"/>
      <w:r>
        <w:rPr>
          <w:rFonts w:cs="方正仿宋_GB2312" w:hint="eastAsia"/>
          <w:lang w:eastAsia="zh-CN"/>
        </w:rPr>
        <w:t>个</w:t>
      </w:r>
      <w:proofErr w:type="gramEnd"/>
      <w:r>
        <w:rPr>
          <w:rFonts w:cs="方正仿宋_GB2312" w:hint="eastAsia"/>
          <w:lang w:eastAsia="zh-CN"/>
        </w:rPr>
        <w:t>月内/跨边界的查询，验证路由到 CK/ES/MySQL 的正确性；</w:t>
      </w:r>
    </w:p>
    <w:p w14:paraId="55BADC4B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列表查询降级：</w:t>
      </w:r>
      <w:r>
        <w:rPr>
          <w:rFonts w:cs="方正仿宋_GB2312" w:hint="eastAsia"/>
        </w:rPr>
        <w:t>CK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列表查询仅返回</w:t>
      </w:r>
      <w:proofErr w:type="spellEnd"/>
      <w:r>
        <w:rPr>
          <w:rFonts w:cs="方正仿宋_GB2312" w:hint="eastAsia"/>
        </w:rPr>
        <w:t xml:space="preserve"> 16 </w:t>
      </w:r>
      <w:proofErr w:type="spellStart"/>
      <w:r>
        <w:rPr>
          <w:rFonts w:cs="方正仿宋_GB2312" w:hint="eastAsia"/>
        </w:rPr>
        <w:t>个核心字段，不返回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detail_json，</w:t>
      </w:r>
      <w:proofErr w:type="gramStart"/>
      <w:r>
        <w:rPr>
          <w:rFonts w:cs="方正仿宋_GB2312" w:hint="eastAsia"/>
        </w:rPr>
        <w:t>分页与排序正常</w:t>
      </w:r>
      <w:proofErr w:type="spellEnd"/>
      <w:r>
        <w:rPr>
          <w:rFonts w:cs="方正仿宋_GB2312" w:hint="eastAsia"/>
        </w:rPr>
        <w:t>；</w:t>
      </w:r>
      <w:proofErr w:type="gramEnd"/>
    </w:p>
    <w:p w14:paraId="7CA21211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详情查询降级：</w:t>
      </w:r>
      <w:r>
        <w:rPr>
          <w:rFonts w:cs="方正仿宋_GB2312" w:hint="eastAsia"/>
          <w:lang w:eastAsia="zh-CN"/>
        </w:rPr>
        <w:t xml:space="preserve">CK 详情查询返回 </w:t>
      </w:r>
      <w:proofErr w:type="spellStart"/>
      <w:r>
        <w:rPr>
          <w:rFonts w:cs="方正仿宋_GB2312" w:hint="eastAsia"/>
          <w:lang w:eastAsia="zh-CN"/>
        </w:rPr>
        <w:t>detail_json</w:t>
      </w:r>
      <w:proofErr w:type="spellEnd"/>
      <w:r>
        <w:rPr>
          <w:rFonts w:cs="方正仿宋_GB2312" w:hint="eastAsia"/>
          <w:lang w:eastAsia="zh-CN"/>
        </w:rPr>
        <w:t>，前端解析 18 张表数据渲染正常，缺失子节点标注"无此信息"；</w:t>
      </w:r>
    </w:p>
    <w:p w14:paraId="709C1ACC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t>字段限制验证：</w:t>
      </w:r>
      <w:r>
        <w:rPr>
          <w:rFonts w:cs="方正仿宋_GB2312" w:hint="eastAsia"/>
          <w:lang w:eastAsia="zh-CN"/>
        </w:rPr>
        <w:t>CK 未覆盖的检索条件（如客服工号）降级查询不支持，返回明确提示；</w:t>
      </w:r>
    </w:p>
    <w:p w14:paraId="2FBCF16E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</w:rPr>
      </w:pPr>
      <w:proofErr w:type="spellStart"/>
      <w:r>
        <w:rPr>
          <w:rFonts w:cs="方正仿宋_GB2312" w:hint="eastAsia"/>
          <w:b/>
          <w:bCs/>
        </w:rPr>
        <w:t>跨边界合并：</w:t>
      </w:r>
      <w:r>
        <w:rPr>
          <w:rFonts w:cs="方正仿宋_GB2312" w:hint="eastAsia"/>
        </w:rPr>
        <w:t>MySQL</w:t>
      </w:r>
      <w:proofErr w:type="spellEnd"/>
      <w:r>
        <w:rPr>
          <w:rFonts w:cs="方正仿宋_GB2312" w:hint="eastAsia"/>
        </w:rPr>
        <w:t xml:space="preserve">/ES 与 CK </w:t>
      </w:r>
      <w:proofErr w:type="spellStart"/>
      <w:r>
        <w:rPr>
          <w:rFonts w:cs="方正仿宋_GB2312" w:hint="eastAsia"/>
        </w:rPr>
        <w:t>两段结果按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create_time</w:t>
      </w:r>
      <w:proofErr w:type="spellEnd"/>
      <w:r>
        <w:rPr>
          <w:rFonts w:cs="方正仿宋_GB2312" w:hint="eastAsia"/>
        </w:rPr>
        <w:t xml:space="preserve"> </w:t>
      </w:r>
      <w:proofErr w:type="spellStart"/>
      <w:proofErr w:type="gramStart"/>
      <w:r>
        <w:rPr>
          <w:rFonts w:cs="方正仿宋_GB2312" w:hint="eastAsia"/>
        </w:rPr>
        <w:t>正确合并去重</w:t>
      </w:r>
      <w:proofErr w:type="spellEnd"/>
      <w:r>
        <w:rPr>
          <w:rFonts w:cs="方正仿宋_GB2312" w:hint="eastAsia"/>
        </w:rPr>
        <w:t>；</w:t>
      </w:r>
      <w:proofErr w:type="gramEnd"/>
    </w:p>
    <w:p w14:paraId="7E86E365" w14:textId="77777777" w:rsidR="003940E4" w:rsidRDefault="00000000">
      <w:pPr>
        <w:numPr>
          <w:ilvl w:val="0"/>
          <w:numId w:val="17"/>
        </w:numPr>
        <w:spacing w:before="80" w:after="80" w:line="440" w:lineRule="exact"/>
        <w:rPr>
          <w:rFonts w:cs="方正仿宋_GB2312" w:hint="eastAsia"/>
          <w:lang w:eastAsia="zh-CN"/>
        </w:rPr>
      </w:pPr>
      <w:r>
        <w:rPr>
          <w:rFonts w:cs="方正仿宋_GB2312" w:hint="eastAsia"/>
          <w:b/>
          <w:bCs/>
          <w:lang w:eastAsia="zh-CN"/>
        </w:rPr>
        <w:lastRenderedPageBreak/>
        <w:t>CK 降级回退：</w:t>
      </w:r>
      <w:r>
        <w:rPr>
          <w:rFonts w:cs="方正仿宋_GB2312" w:hint="eastAsia"/>
          <w:lang w:eastAsia="zh-CN"/>
        </w:rPr>
        <w:t>CK 超时/</w:t>
      </w:r>
      <w:proofErr w:type="gramStart"/>
      <w:r>
        <w:rPr>
          <w:rFonts w:cs="方正仿宋_GB2312" w:hint="eastAsia"/>
          <w:lang w:eastAsia="zh-CN"/>
        </w:rPr>
        <w:t>不</w:t>
      </w:r>
      <w:proofErr w:type="gramEnd"/>
      <w:r>
        <w:rPr>
          <w:rFonts w:cs="方正仿宋_GB2312" w:hint="eastAsia"/>
          <w:lang w:eastAsia="zh-CN"/>
        </w:rPr>
        <w:t>可用，列表回退 ES、详情回退 MySQL，返回正确且记录告警。</w:t>
      </w:r>
    </w:p>
    <w:p w14:paraId="17CEA31D" w14:textId="77777777" w:rsidR="003940E4" w:rsidRDefault="00000000">
      <w:pPr>
        <w:pStyle w:val="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十、安全性使用分析</w:t>
      </w:r>
    </w:p>
    <w:p w14:paraId="6D54481B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10.1 传输安全</w:t>
      </w:r>
    </w:p>
    <w:p w14:paraId="555F12F7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</w:rPr>
      </w:pPr>
      <w:r>
        <w:rPr>
          <w:rFonts w:cs="方正仿宋_GB2312" w:hint="eastAsia"/>
        </w:rPr>
        <w:t xml:space="preserve">NGORDER 与 </w:t>
      </w:r>
      <w:proofErr w:type="spellStart"/>
      <w:r>
        <w:rPr>
          <w:rFonts w:cs="方正仿宋_GB2312" w:hint="eastAsia"/>
        </w:rPr>
        <w:t>MySQL、ClickHouse、xxl-job</w:t>
      </w:r>
      <w:proofErr w:type="spellEnd"/>
      <w:r>
        <w:rPr>
          <w:rFonts w:cs="方正仿宋_GB2312" w:hint="eastAsia"/>
        </w:rPr>
        <w:t xml:space="preserve"> </w:t>
      </w:r>
      <w:proofErr w:type="spellStart"/>
      <w:r>
        <w:rPr>
          <w:rFonts w:cs="方正仿宋_GB2312" w:hint="eastAsia"/>
        </w:rPr>
        <w:t>之间均为内网通信，不经过公网；CK</w:t>
      </w:r>
      <w:proofErr w:type="spellEnd"/>
      <w:r>
        <w:rPr>
          <w:rFonts w:cs="方正仿宋_GB2312" w:hint="eastAsia"/>
        </w:rPr>
        <w:t xml:space="preserve"> JDBC </w:t>
      </w:r>
      <w:proofErr w:type="spellStart"/>
      <w:r>
        <w:rPr>
          <w:rFonts w:cs="方正仿宋_GB2312" w:hint="eastAsia"/>
        </w:rPr>
        <w:t>连接信息由</w:t>
      </w:r>
      <w:proofErr w:type="spellEnd"/>
      <w:r>
        <w:rPr>
          <w:rFonts w:cs="方正仿宋_GB2312" w:hint="eastAsia"/>
        </w:rPr>
        <w:t xml:space="preserve"> CMOS </w:t>
      </w:r>
      <w:proofErr w:type="spellStart"/>
      <w:r>
        <w:rPr>
          <w:rFonts w:cs="方正仿宋_GB2312" w:hint="eastAsia"/>
        </w:rPr>
        <w:t>配置中心统一管理，不落明文</w:t>
      </w:r>
      <w:proofErr w:type="spellEnd"/>
      <w:r>
        <w:rPr>
          <w:rFonts w:cs="方正仿宋_GB2312" w:hint="eastAsia"/>
        </w:rPr>
        <w:t>。</w:t>
      </w:r>
    </w:p>
    <w:p w14:paraId="3B6781F2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</w:rPr>
      </w:pPr>
      <w:r>
        <w:rPr>
          <w:rFonts w:ascii="方正仿宋_GB2312" w:eastAsia="方正仿宋_GB2312" w:hAnsi="方正仿宋_GB2312" w:cs="方正仿宋_GB2312" w:hint="eastAsia"/>
          <w:color w:val="auto"/>
        </w:rPr>
        <w:t xml:space="preserve">10.2 </w:t>
      </w:r>
      <w:proofErr w:type="spellStart"/>
      <w:r>
        <w:rPr>
          <w:rFonts w:ascii="方正仿宋_GB2312" w:eastAsia="方正仿宋_GB2312" w:hAnsi="方正仿宋_GB2312" w:cs="方正仿宋_GB2312" w:hint="eastAsia"/>
          <w:color w:val="auto"/>
        </w:rPr>
        <w:t>存储安全</w:t>
      </w:r>
      <w:proofErr w:type="spellEnd"/>
    </w:p>
    <w:p w14:paraId="0CF0F031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CK </w:t>
      </w:r>
      <w:proofErr w:type="gramStart"/>
      <w:r>
        <w:rPr>
          <w:rFonts w:cs="方正仿宋_GB2312" w:hint="eastAsia"/>
          <w:lang w:eastAsia="zh-CN"/>
        </w:rPr>
        <w:t>大宽表</w:t>
      </w:r>
      <w:proofErr w:type="gramEnd"/>
      <w:r>
        <w:rPr>
          <w:rFonts w:cs="方正仿宋_GB2312" w:hint="eastAsia"/>
          <w:lang w:eastAsia="zh-CN"/>
        </w:rPr>
        <w:t xml:space="preserve"> </w:t>
      </w:r>
      <w:proofErr w:type="spellStart"/>
      <w:r>
        <w:rPr>
          <w:rFonts w:cs="方正仿宋_GB2312" w:hint="eastAsia"/>
          <w:lang w:eastAsia="zh-CN"/>
        </w:rPr>
        <w:t>detail_json</w:t>
      </w:r>
      <w:proofErr w:type="spellEnd"/>
      <w:r>
        <w:rPr>
          <w:rFonts w:cs="方正仿宋_GB2312" w:hint="eastAsia"/>
          <w:lang w:eastAsia="zh-CN"/>
        </w:rPr>
        <w:t xml:space="preserve"> 含订单敏感信息（客户姓名、证件、联系方式等），遵循订单中心现有脱敏规范，存储访问权限最小化，仅授权查询服务访问。</w:t>
      </w:r>
    </w:p>
    <w:p w14:paraId="123B4206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10.3 访问控制</w:t>
      </w:r>
    </w:p>
    <w:p w14:paraId="066098D4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>迁移任务仅灰度环境执行器可触发，生产环境不注册迁移执行器；迁移标识字段与 CK 写入账号权限最小化，防止越权迁移或误写。</w:t>
      </w:r>
    </w:p>
    <w:p w14:paraId="42D3BCC8" w14:textId="77777777" w:rsidR="003940E4" w:rsidRDefault="00000000">
      <w:pPr>
        <w:pStyle w:val="21"/>
        <w:rPr>
          <w:rFonts w:ascii="方正仿宋_GB2312" w:eastAsia="方正仿宋_GB2312" w:hAnsi="方正仿宋_GB2312" w:cs="方正仿宋_GB2312" w:hint="eastAsia"/>
          <w:color w:val="auto"/>
          <w:lang w:eastAsia="zh-CN"/>
        </w:rPr>
      </w:pPr>
      <w:r>
        <w:rPr>
          <w:rFonts w:ascii="方正仿宋_GB2312" w:eastAsia="方正仿宋_GB2312" w:hAnsi="方正仿宋_GB2312" w:cs="方正仿宋_GB2312" w:hint="eastAsia"/>
          <w:color w:val="auto"/>
          <w:lang w:eastAsia="zh-CN"/>
        </w:rPr>
        <w:t>10.4 审计日志</w:t>
      </w:r>
    </w:p>
    <w:p w14:paraId="4FFE0E3C" w14:textId="77777777" w:rsidR="003940E4" w:rsidRDefault="00000000">
      <w:pPr>
        <w:spacing w:before="80" w:after="80" w:line="440" w:lineRule="exact"/>
        <w:ind w:firstLine="420"/>
        <w:rPr>
          <w:rFonts w:cs="方正仿宋_GB2312" w:hint="eastAsia"/>
          <w:lang w:eastAsia="zh-CN"/>
        </w:rPr>
      </w:pPr>
      <w:r>
        <w:rPr>
          <w:rFonts w:cs="方正仿宋_GB2312" w:hint="eastAsia"/>
          <w:lang w:eastAsia="zh-CN"/>
        </w:rPr>
        <w:t xml:space="preserve">迁移任务全过程记录日志：Job 触发参数、批次处理进度、失败原因、校验结果，通过 </w:t>
      </w:r>
      <w:proofErr w:type="spellStart"/>
      <w:r>
        <w:rPr>
          <w:rFonts w:cs="方正仿宋_GB2312" w:hint="eastAsia"/>
          <w:lang w:eastAsia="zh-CN"/>
        </w:rPr>
        <w:t>traceId</w:t>
      </w:r>
      <w:proofErr w:type="spellEnd"/>
      <w:r>
        <w:rPr>
          <w:rFonts w:cs="方正仿宋_GB2312" w:hint="eastAsia"/>
          <w:lang w:eastAsia="zh-CN"/>
        </w:rPr>
        <w:t xml:space="preserve"> 串联，支持迁移过程审计与问题追溯；MySQL 侧仅做 提交数据库工单，运维删除，保留完整操作留痕。</w:t>
      </w:r>
    </w:p>
    <w:sectPr w:rsidR="003940E4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褚 智勇" w:date="2026-09-08T10:58:00Z" w:initials="褚智">
    <w:p w14:paraId="32BFF00F" w14:textId="77777777" w:rsidR="00C41286" w:rsidRDefault="00C41286" w:rsidP="00C41286">
      <w:pPr>
        <w:pStyle w:val="aff5"/>
      </w:pPr>
      <w:r>
        <w:rPr>
          <w:rStyle w:val="aff4"/>
          <w:rFonts w:hint="eastAsia"/>
        </w:rPr>
        <w:annotationRef/>
      </w:r>
      <w:r>
        <w:rPr>
          <w:rFonts w:hint="eastAsia"/>
        </w:rPr>
        <w:t>如何并发迁移，不同并发查不同年月？</w:t>
      </w:r>
    </w:p>
  </w:comment>
  <w:comment w:id="1" w:author="褚 智勇" w:date="2026-09-08T10:47:00Z" w:initials="褚智">
    <w:p w14:paraId="4C40B51A" w14:textId="4A0A1A42" w:rsidR="001375D5" w:rsidRDefault="001375D5" w:rsidP="001375D5">
      <w:pPr>
        <w:pStyle w:val="aff5"/>
      </w:pPr>
      <w:r>
        <w:rPr>
          <w:rStyle w:val="aff4"/>
          <w:rFonts w:hint="eastAsia"/>
        </w:rPr>
        <w:annotationRef/>
      </w:r>
      <w:r>
        <w:rPr>
          <w:rFonts w:hint="eastAsia"/>
        </w:rPr>
        <w:t>这个如何校验</w:t>
      </w:r>
    </w:p>
  </w:comment>
  <w:comment w:id="2" w:author="褚 智勇" w:date="2026-09-08T11:05:00Z" w:initials="褚智">
    <w:p w14:paraId="171ACC4B" w14:textId="77777777" w:rsidR="00963E7F" w:rsidRDefault="00C41286" w:rsidP="00963E7F">
      <w:pPr>
        <w:pStyle w:val="aff5"/>
        <w:rPr>
          <w:rFonts w:hint="eastAsia"/>
        </w:rPr>
      </w:pPr>
      <w:r>
        <w:rPr>
          <w:rStyle w:val="aff4"/>
          <w:rFonts w:hint="eastAsia"/>
        </w:rPr>
        <w:annotationRef/>
      </w:r>
      <w:r w:rsidR="00963E7F">
        <w:rPr>
          <w:rFonts w:hint="eastAsia"/>
        </w:rPr>
        <w:t>执行流程，我认为应该是一个while循环，每次判断是否在周期，每个线程每次更新一定数据，如1万条。</w:t>
      </w:r>
    </w:p>
    <w:p w14:paraId="7A1C1C01" w14:textId="77777777" w:rsidR="00963E7F" w:rsidRDefault="00963E7F" w:rsidP="00963E7F">
      <w:pPr>
        <w:pStyle w:val="aff5"/>
        <w:rPr>
          <w:rFonts w:hint="eastAsia"/>
        </w:rPr>
      </w:pPr>
      <w:r>
        <w:rPr>
          <w:rFonts w:hint="eastAsia"/>
        </w:rPr>
        <w:t>建一个辅助表，记录每个批次迁移总体记录。线程名，id起始，id结束，开始时间，结束时间，执行状态。</w:t>
      </w:r>
    </w:p>
    <w:p w14:paraId="236B4C80" w14:textId="77777777" w:rsidR="00963E7F" w:rsidRDefault="00963E7F" w:rsidP="00963E7F">
      <w:pPr>
        <w:pStyle w:val="aff5"/>
        <w:rPr>
          <w:rFonts w:hint="eastAsia"/>
        </w:rPr>
      </w:pPr>
      <w:r>
        <w:rPr>
          <w:rFonts w:hint="eastAsia"/>
        </w:rPr>
        <w:t>主线程首先分配给子线程查询id范围。</w:t>
      </w:r>
      <w:r>
        <w:rPr>
          <w:rFonts w:hint="eastAsia"/>
        </w:rPr>
        <w:br/>
        <w:t>子线程拿到id范围，先更新订单表迁移状态，然后查询关联数据，然后拼接宽表，然后查入clickhouse。</w:t>
      </w:r>
    </w:p>
    <w:p w14:paraId="5329BE5E" w14:textId="77777777" w:rsidR="00963E7F" w:rsidRDefault="00963E7F" w:rsidP="00963E7F">
      <w:pPr>
        <w:pStyle w:val="aff5"/>
      </w:pPr>
      <w:r>
        <w:rPr>
          <w:rFonts w:hint="eastAsia"/>
        </w:rPr>
        <w:t>完成迁移后，执行稽核的是另一个线程。稽核结果修改辅助表记录。</w:t>
      </w:r>
    </w:p>
  </w:comment>
  <w:comment w:id="3" w:author="褚 智勇" w:date="2026-09-08T10:56:00Z" w:initials="褚智">
    <w:p w14:paraId="389698CA" w14:textId="6BFAAC51" w:rsidR="001375D5" w:rsidRDefault="001375D5" w:rsidP="001375D5">
      <w:pPr>
        <w:pStyle w:val="aff5"/>
      </w:pPr>
      <w:r>
        <w:rPr>
          <w:rStyle w:val="aff4"/>
          <w:rFonts w:hint="eastAsia"/>
        </w:rPr>
        <w:annotationRef/>
      </w:r>
      <w:r>
        <w:rPr>
          <w:rFonts w:hint="eastAsia"/>
        </w:rPr>
        <w:t>这个如何用，需要研究下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BFF00F" w15:done="0"/>
  <w15:commentEx w15:paraId="4C40B51A" w15:done="0"/>
  <w15:commentEx w15:paraId="5329BE5E" w15:done="0"/>
  <w15:commentEx w15:paraId="389698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931B3F" w16cex:dateUtc="2026-09-08T02:58:00Z"/>
  <w16cex:commentExtensible w16cex:durableId="1AE2998E" w16cex:dateUtc="2026-09-08T02:47:00Z"/>
  <w16cex:commentExtensible w16cex:durableId="1A1ED71B" w16cex:dateUtc="2026-09-08T03:05:00Z"/>
  <w16cex:commentExtensible w16cex:durableId="4E54F86E" w16cex:dateUtc="2026-09-08T0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BFF00F" w16cid:durableId="1B931B3F"/>
  <w16cid:commentId w16cid:paraId="4C40B51A" w16cid:durableId="1AE2998E"/>
  <w16cid:commentId w16cid:paraId="5329BE5E" w16cid:durableId="1A1ED71B"/>
  <w16cid:commentId w16cid:paraId="389698CA" w16cid:durableId="4E54F8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8CCE" w14:textId="77777777" w:rsidR="001A2F67" w:rsidRDefault="001A2F6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5F9B89" w14:textId="77777777" w:rsidR="001A2F67" w:rsidRDefault="001A2F6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  <w:embedRegular r:id="rId1" w:subsetted="1" w:fontKey="{E7D9059C-4B11-4391-836B-CA0F175DD266}"/>
    <w:embedBold r:id="rId2" w:subsetted="1" w:fontKey="{42C549CA-7650-4C74-B982-3EFD0C2262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78EFD47D-59D6-4AC9-B9F1-058C3F44D3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FAF8" w14:textId="77777777" w:rsidR="001A2F67" w:rsidRDefault="001A2F6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E27E791" w14:textId="77777777" w:rsidR="001A2F67" w:rsidRDefault="001A2F6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AF2C01"/>
    <w:multiLevelType w:val="singleLevel"/>
    <w:tmpl w:val="90AF2C0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07542"/>
    <w:multiLevelType w:val="multilevel"/>
    <w:tmpl w:val="A5E075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AF9557F8"/>
    <w:multiLevelType w:val="singleLevel"/>
    <w:tmpl w:val="AF9557F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BD505F5"/>
    <w:multiLevelType w:val="singleLevel"/>
    <w:tmpl w:val="CBD505F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E6161"/>
    <w:multiLevelType w:val="singleLevel"/>
    <w:tmpl w:val="03CE616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17006A27"/>
    <w:multiLevelType w:val="singleLevel"/>
    <w:tmpl w:val="17006A2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26761FCA"/>
    <w:multiLevelType w:val="singleLevel"/>
    <w:tmpl w:val="26761FC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285E4673"/>
    <w:multiLevelType w:val="singleLevel"/>
    <w:tmpl w:val="285E467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5FFF9EE7"/>
    <w:multiLevelType w:val="singleLevel"/>
    <w:tmpl w:val="5FFF9EE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6E225959"/>
    <w:multiLevelType w:val="singleLevel"/>
    <w:tmpl w:val="6E22595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793B0F2B"/>
    <w:multiLevelType w:val="singleLevel"/>
    <w:tmpl w:val="793B0F2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331299162">
    <w:abstractNumId w:val="5"/>
  </w:num>
  <w:num w:numId="2" w16cid:durableId="1447701286">
    <w:abstractNumId w:val="8"/>
  </w:num>
  <w:num w:numId="3" w16cid:durableId="1054351094">
    <w:abstractNumId w:val="9"/>
  </w:num>
  <w:num w:numId="4" w16cid:durableId="489374009">
    <w:abstractNumId w:val="6"/>
  </w:num>
  <w:num w:numId="5" w16cid:durableId="832336290">
    <w:abstractNumId w:val="4"/>
  </w:num>
  <w:num w:numId="6" w16cid:durableId="971594578">
    <w:abstractNumId w:val="7"/>
  </w:num>
  <w:num w:numId="7" w16cid:durableId="1563561305">
    <w:abstractNumId w:val="13"/>
  </w:num>
  <w:num w:numId="8" w16cid:durableId="109517866">
    <w:abstractNumId w:val="0"/>
  </w:num>
  <w:num w:numId="9" w16cid:durableId="656808474">
    <w:abstractNumId w:val="16"/>
  </w:num>
  <w:num w:numId="10" w16cid:durableId="991180459">
    <w:abstractNumId w:val="11"/>
  </w:num>
  <w:num w:numId="11" w16cid:durableId="1409813327">
    <w:abstractNumId w:val="1"/>
  </w:num>
  <w:num w:numId="12" w16cid:durableId="254486422">
    <w:abstractNumId w:val="14"/>
  </w:num>
  <w:num w:numId="13" w16cid:durableId="3940321">
    <w:abstractNumId w:val="2"/>
  </w:num>
  <w:num w:numId="14" w16cid:durableId="2039815565">
    <w:abstractNumId w:val="12"/>
  </w:num>
  <w:num w:numId="15" w16cid:durableId="1753508068">
    <w:abstractNumId w:val="15"/>
  </w:num>
  <w:num w:numId="16" w16cid:durableId="1795050884">
    <w:abstractNumId w:val="10"/>
  </w:num>
  <w:num w:numId="17" w16cid:durableId="44088230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褚 智勇">
    <w15:presenceInfo w15:providerId="Windows Live" w15:userId="29814f91a93f8e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5D5"/>
    <w:rsid w:val="0015074B"/>
    <w:rsid w:val="001A2F67"/>
    <w:rsid w:val="00224200"/>
    <w:rsid w:val="0029639D"/>
    <w:rsid w:val="002F7106"/>
    <w:rsid w:val="00326F90"/>
    <w:rsid w:val="003940E4"/>
    <w:rsid w:val="00953D61"/>
    <w:rsid w:val="00963E7F"/>
    <w:rsid w:val="00AA1D8D"/>
    <w:rsid w:val="00B47730"/>
    <w:rsid w:val="00C41286"/>
    <w:rsid w:val="00CB0664"/>
    <w:rsid w:val="00FC693F"/>
    <w:rsid w:val="089E625C"/>
    <w:rsid w:val="1AF35E37"/>
    <w:rsid w:val="21B06830"/>
    <w:rsid w:val="27651E6B"/>
    <w:rsid w:val="2EF43F50"/>
    <w:rsid w:val="4CB1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0FE29A"/>
  <w14:defaultImageDpi w14:val="300"/>
  <w15:docId w15:val="{645B15FD-3291-4554-8AC8-013FFBC4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方正仿宋_GB2312" w:eastAsia="方正仿宋_GB2312" w:hAnsi="方正仿宋_GB2312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1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1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Subtitle"/>
    <w:basedOn w:val="a1"/>
    <w:next w:val="a1"/>
    <w:link w:val="a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2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4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5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3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6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7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8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9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a">
    <w:name w:val="Strong"/>
    <w:basedOn w:val="a2"/>
    <w:uiPriority w:val="22"/>
    <w:qFormat/>
    <w:rPr>
      <w:b/>
      <w:bCs/>
    </w:rPr>
  </w:style>
  <w:style w:type="character" w:styleId="afb">
    <w:name w:val="Emphasis"/>
    <w:basedOn w:val="a2"/>
    <w:uiPriority w:val="20"/>
    <w:qFormat/>
    <w:rPr>
      <w:i/>
      <w:iCs/>
    </w:rPr>
  </w:style>
  <w:style w:type="character" w:customStyle="1" w:styleId="12">
    <w:name w:val="页眉 字符1"/>
    <w:basedOn w:val="a2"/>
    <w:link w:val="ac"/>
    <w:uiPriority w:val="99"/>
    <w:qFormat/>
  </w:style>
  <w:style w:type="character" w:customStyle="1" w:styleId="11">
    <w:name w:val="页脚 字符1"/>
    <w:basedOn w:val="a2"/>
    <w:link w:val="ab"/>
    <w:uiPriority w:val="99"/>
    <w:qFormat/>
  </w:style>
  <w:style w:type="paragraph" w:styleId="afc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1F4E79"/>
      <w:sz w:val="24"/>
    </w:rPr>
  </w:style>
  <w:style w:type="character" w:customStyle="1" w:styleId="af1">
    <w:name w:val="标题 字符"/>
    <w:basedOn w:val="a2"/>
    <w:link w:val="af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副标题 字符"/>
    <w:basedOn w:val="a2"/>
    <w:link w:val="ad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eastAsiaTheme="minorEastAsia" w:hAnsi="Courier" w:cstheme="minorBidi"/>
      <w:sz w:val="20"/>
      <w:szCs w:val="20"/>
      <w:lang w:val="en-US" w:eastAsia="en-US" w:bidi="ar-SA"/>
    </w:rPr>
  </w:style>
  <w:style w:type="paragraph" w:styleId="afe">
    <w:name w:val="Quote"/>
    <w:basedOn w:val="a1"/>
    <w:next w:val="a1"/>
    <w:link w:val="aff"/>
    <w:uiPriority w:val="29"/>
    <w:qFormat/>
    <w:rPr>
      <w:i/>
      <w:iCs/>
      <w:color w:val="000000" w:themeColor="text1"/>
    </w:rPr>
  </w:style>
  <w:style w:type="character" w:customStyle="1" w:styleId="aff">
    <w:name w:val="引用 字符"/>
    <w:basedOn w:val="a2"/>
    <w:link w:val="afe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明显引用 字符"/>
    <w:basedOn w:val="a2"/>
    <w:link w:val="aff0"/>
    <w:uiPriority w:val="30"/>
    <w:qFormat/>
    <w:rPr>
      <w:b/>
      <w:bCs/>
      <w:i/>
      <w:iCs/>
      <w:color w:val="4F81BD" w:themeColor="accent1"/>
    </w:rPr>
  </w:style>
  <w:style w:type="character" w:customStyle="1" w:styleId="16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7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8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9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a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ff2">
    <w:name w:val="页眉 字符"/>
    <w:qFormat/>
  </w:style>
  <w:style w:type="character" w:customStyle="1" w:styleId="aff3">
    <w:name w:val="页脚 字符"/>
    <w:qFormat/>
  </w:style>
  <w:style w:type="paragraph" w:customStyle="1" w:styleId="-16-a">
    <w:name w:val="内容块-16-a"/>
    <w:basedOn w:val="a1"/>
    <w:next w:val="a1"/>
    <w:qFormat/>
    <w:pPr>
      <w:pBdr>
        <w:top w:val="single" w:sz="4" w:space="10" w:color="F5F8FB" w:themeColor="accent1" w:themeTint="0D"/>
        <w:left w:val="single" w:sz="4" w:space="17" w:color="F5F8FB" w:themeColor="accent1" w:themeTint="0D"/>
        <w:bottom w:val="single" w:sz="4" w:space="10" w:color="F5F8FB" w:themeColor="accent1" w:themeTint="0D"/>
        <w:right w:val="single" w:sz="4" w:space="17" w:color="F5F8FB" w:themeColor="accent1" w:themeTint="0D"/>
      </w:pBdr>
      <w:shd w:val="clear" w:color="auto" w:fill="F5F8FB" w:themeFill="accent1" w:themeFillTint="0D"/>
      <w:ind w:left="357" w:right="357"/>
      <w:textAlignment w:val="center"/>
    </w:pPr>
    <w:rPr>
      <w:szCs w:val="21"/>
    </w:rPr>
  </w:style>
  <w:style w:type="character" w:styleId="aff4">
    <w:name w:val="annotation reference"/>
    <w:basedOn w:val="a2"/>
    <w:uiPriority w:val="99"/>
    <w:semiHidden/>
    <w:unhideWhenUsed/>
    <w:rsid w:val="001375D5"/>
    <w:rPr>
      <w:sz w:val="21"/>
      <w:szCs w:val="21"/>
    </w:rPr>
  </w:style>
  <w:style w:type="paragraph" w:styleId="aff5">
    <w:name w:val="annotation text"/>
    <w:basedOn w:val="a1"/>
    <w:link w:val="aff6"/>
    <w:uiPriority w:val="99"/>
    <w:unhideWhenUsed/>
    <w:rsid w:val="001375D5"/>
  </w:style>
  <w:style w:type="character" w:customStyle="1" w:styleId="aff6">
    <w:name w:val="批注文字 字符"/>
    <w:basedOn w:val="a2"/>
    <w:link w:val="aff5"/>
    <w:uiPriority w:val="99"/>
    <w:rsid w:val="001375D5"/>
    <w:rPr>
      <w:rFonts w:ascii="方正仿宋_GB2312" w:eastAsia="方正仿宋_GB2312" w:hAnsi="方正仿宋_GB2312"/>
      <w:sz w:val="24"/>
      <w:szCs w:val="22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1375D5"/>
    <w:rPr>
      <w:b/>
      <w:bCs/>
    </w:rPr>
  </w:style>
  <w:style w:type="character" w:customStyle="1" w:styleId="aff8">
    <w:name w:val="批注主题 字符"/>
    <w:basedOn w:val="aff6"/>
    <w:link w:val="aff7"/>
    <w:uiPriority w:val="99"/>
    <w:semiHidden/>
    <w:rsid w:val="001375D5"/>
    <w:rPr>
      <w:rFonts w:ascii="方正仿宋_GB2312" w:eastAsia="方正仿宋_GB2312" w:hAnsi="方正仿宋_GB2312"/>
      <w:b/>
      <w:bCs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2799</Words>
  <Characters>15956</Characters>
  <Application>Microsoft Office Word</Application>
  <DocSecurity>0</DocSecurity>
  <Lines>132</Lines>
  <Paragraphs>37</Paragraphs>
  <ScaleCrop>false</ScaleCrop>
  <Company/>
  <LinksUpToDate>false</LinksUpToDate>
  <CharactersWithSpaces>18718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褚 智勇</cp:lastModifiedBy>
  <cp:revision>2</cp:revision>
  <dcterms:created xsi:type="dcterms:W3CDTF">2026-09-08T07:29:00Z</dcterms:created>
  <dcterms:modified xsi:type="dcterms:W3CDTF">2026-09-08T07:29:00Z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eyJoZGlkIjoiYTQzMDMxZjA0MWExMGRiZTU3MGRkN2Y0YzA5NjQzZmEiLCJ1c2VySWQiOiIyNTk3NjIwMDEifQ==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F57AC4CEA928467DB00180519474EAEF_12</vt:lpwstr>
  </property>
</Properties>
</file>